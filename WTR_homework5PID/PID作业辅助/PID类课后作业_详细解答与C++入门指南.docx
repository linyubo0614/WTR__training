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765C9"/>
    <w:p w14:paraId="5DFBC8D3"/>
    <w:p w14:paraId="1FE2B0AF"/>
    <w:p w14:paraId="058CC223">
      <w:pPr>
        <w:jc w:val="center"/>
      </w:pPr>
      <w:r>
        <w:rPr>
          <w:rFonts w:ascii="Aptos" w:hAnsi="Aptos" w:eastAsia="微软雅黑"/>
          <w:b/>
          <w:color w:val="17807B"/>
          <w:sz w:val="20"/>
        </w:rPr>
        <w:t>CONTROL ALGORITHM · BEGINNER GUIDE</w:t>
      </w:r>
    </w:p>
    <w:p w14:paraId="4FA83696">
      <w:pPr>
        <w:pStyle w:val="33"/>
        <w:jc w:val="center"/>
      </w:pPr>
      <w:r>
        <w:rPr>
          <w:rFonts w:ascii="Aptos Display" w:hAnsi="Aptos Display" w:eastAsia="微软雅黑"/>
          <w:b/>
          <w:color w:val="17324D"/>
          <w:sz w:val="60"/>
        </w:rPr>
        <w:t>PID 类课后作业</w:t>
      </w:r>
    </w:p>
    <w:p w14:paraId="2BB8DDAD">
      <w:pPr>
        <w:jc w:val="center"/>
      </w:pPr>
      <w:r>
        <w:rPr>
          <w:rFonts w:ascii="Aptos" w:hAnsi="Aptos" w:eastAsia="微软雅黑"/>
          <w:b/>
          <w:color w:val="17807B"/>
          <w:sz w:val="32"/>
        </w:rPr>
        <w:t>详细解答、C++ 入门补充与完整参考范例</w:t>
      </w:r>
    </w:p>
    <w:p w14:paraId="2A255657"/>
    <w:tbl>
      <w:tblPr>
        <w:tblStyle w:val="34"/>
        <w:tblW w:w="867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2"/>
        <w:gridCol w:w="2892"/>
        <w:gridCol w:w="2892"/>
      </w:tblGrid>
      <w:tr w14:paraId="06384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2" w:type="dxa"/>
            <w:shd w:val="clear" w:color="auto" w:fill="17324D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0D8748D4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2"/>
              </w:rPr>
              <w:t>理解要求</w:t>
            </w:r>
          </w:p>
        </w:tc>
        <w:tc>
          <w:tcPr>
            <w:tcW w:w="2892" w:type="dxa"/>
            <w:shd w:val="clear" w:color="auto" w:fill="17807B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5CA012F1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2"/>
              </w:rPr>
              <w:t>完成算法</w:t>
            </w:r>
          </w:p>
        </w:tc>
        <w:tc>
          <w:tcPr>
            <w:tcW w:w="2892" w:type="dxa"/>
            <w:shd w:val="clear" w:color="auto" w:fill="D58A22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5CC4FD43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2"/>
              </w:rPr>
              <w:t>验证结果</w:t>
            </w:r>
          </w:p>
        </w:tc>
      </w:tr>
    </w:tbl>
    <w:p w14:paraId="7B1FA1FB"/>
    <w:p w14:paraId="19931A91"/>
    <w:p w14:paraId="1B3901D1"/>
    <w:p w14:paraId="78CEA940"/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6D40D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E7F4F2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D3C46B4">
            <w:pPr>
              <w:spacing w:after="60"/>
            </w:pPr>
            <w:r>
              <w:rPr>
                <w:rFonts w:ascii="Aptos" w:hAnsi="Aptos" w:eastAsia="微软雅黑"/>
                <w:b/>
                <w:color w:val="17807B"/>
                <w:sz w:val="21"/>
              </w:rPr>
              <w:t>适合谁阅读</w:t>
            </w:r>
          </w:p>
          <w:p w14:paraId="3C62323B">
            <w:pPr>
              <w:spacing w:after="0"/>
            </w:pPr>
            <w:r>
              <w:rPr>
                <w:rFonts w:ascii="Aptos" w:hAnsi="Aptos" w:eastAsia="微软雅黑"/>
                <w:sz w:val="19"/>
              </w:rPr>
              <w:t>只学习过 C 语言、刚开始接触 C++ 类与对象的同学。本文不假定你已经会面向对象编程，会把这份作业中实际出现的 C++ 知识逐项讲清。</w:t>
            </w:r>
          </w:p>
        </w:tc>
      </w:tr>
    </w:tbl>
    <w:p w14:paraId="7560AD08">
      <w:pPr>
        <w:spacing w:after="20"/>
      </w:pPr>
    </w:p>
    <w:p w14:paraId="2C30CF83">
      <w:pPr>
        <w:jc w:val="center"/>
      </w:pPr>
      <w:r>
        <w:rPr>
          <w:rFonts w:ascii="Aptos" w:hAnsi="Aptos" w:eastAsia="微软雅黑"/>
        </w:rPr>
        <w:t>依据：题目文件夹中的《作业说明.md》《pid.hpp》《pid.cpp》《main.cpp》</w:t>
      </w:r>
    </w:p>
    <w:p w14:paraId="616C8C7B">
      <w:pPr>
        <w:jc w:val="center"/>
      </w:pPr>
      <w:r>
        <w:rPr>
          <w:rFonts w:ascii="Aptos" w:hAnsi="Aptos" w:eastAsia="微软雅黑"/>
        </w:rPr>
        <w:t>版本：2026-09-24</w:t>
      </w:r>
    </w:p>
    <w:p w14:paraId="02A8C3FF">
      <w:r>
        <w:br w:type="page"/>
      </w:r>
    </w:p>
    <w:p w14:paraId="6D3A4752">
      <w:pPr>
        <w:pStyle w:val="3"/>
      </w:pPr>
      <w:bookmarkStart w:id="0" w:name="_Toc17647"/>
      <w:r>
        <w:t>阅读说明</w:t>
      </w:r>
      <w:bookmarkEnd w:id="0"/>
    </w:p>
    <w:p w14:paraId="5F0EDA28">
      <w:r>
        <w:rPr>
          <w:rFonts w:ascii="Aptos" w:hAnsi="Aptos" w:eastAsia="微软雅黑"/>
        </w:rPr>
        <w:t>这份文档不是让你只复制答案，而是帮助你建立“读题—理解状态—实现公式—运行测试—解释结果”的完整思路。正文中的基础版参考代码已经用题目给出的 24 个检查点验证通过。建议先读第 1～7 章，再自己敲一遍代码，最后用第 10 章定位错误。</w:t>
      </w: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18950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CE8E6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0443952">
            <w:pPr>
              <w:spacing w:after="60"/>
            </w:pPr>
            <w:r>
              <w:rPr>
                <w:rFonts w:ascii="Aptos" w:hAnsi="Aptos" w:eastAsia="微软雅黑"/>
                <w:b/>
                <w:color w:val="A33A32"/>
                <w:sz w:val="21"/>
              </w:rPr>
              <w:t>先处理一个文件名问题</w:t>
            </w:r>
          </w:p>
          <w:p w14:paraId="747E70F0">
            <w:pPr>
              <w:spacing w:after="0"/>
            </w:pPr>
            <w:r>
              <w:rPr>
                <w:rFonts w:ascii="Aptos" w:hAnsi="Aptos" w:eastAsia="微软雅黑"/>
                <w:sz w:val="19"/>
              </w:rPr>
              <w:t>文件夹里实际存在的是 pid.hpp，但 pid.cpp、main.cpp 和作业说明都包含 pid.h。两者必须统一。最直接的做法是把 pid.hpp 重命名为 pid.h；也可以把两处 #include 都改成 pid.hpp，但提交要求写的是 pid.h，因此推荐重命名。</w:t>
            </w:r>
          </w:p>
        </w:tc>
      </w:tr>
    </w:tbl>
    <w:p w14:paraId="4A0D9179">
      <w:pPr>
        <w:spacing w:after="20"/>
      </w:pPr>
    </w:p>
    <w:p w14:paraId="7DE0CA1C">
      <w:pPr>
        <w:pStyle w:val="3"/>
      </w:pPr>
      <w:bookmarkStart w:id="1" w:name="_Toc2266"/>
      <w:r>
        <w:t>目录</w:t>
      </w:r>
      <w:bookmarkEnd w:id="1"/>
      <w:bookmarkStart w:id="77" w:name="_GoBack"/>
      <w:bookmarkEnd w:id="77"/>
    </w:p>
    <w:p w14:paraId="2EE2BAB5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_Toc17647 </w:instrText>
      </w:r>
      <w:r>
        <w:fldChar w:fldCharType="separate"/>
      </w:r>
      <w:r>
        <w:t>阅读说明</w:t>
      </w:r>
      <w:r>
        <w:tab/>
      </w:r>
      <w:r>
        <w:fldChar w:fldCharType="begin"/>
      </w:r>
      <w:r>
        <w:instrText xml:space="preserve"> PAGEREF _Toc17647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8920620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_Toc2266 </w:instrText>
      </w:r>
      <w:r>
        <w:fldChar w:fldCharType="separate"/>
      </w:r>
      <w:r>
        <w:t>目录</w:t>
      </w:r>
      <w:r>
        <w:tab/>
      </w:r>
      <w:r>
        <w:fldChar w:fldCharType="begin"/>
      </w:r>
      <w:r>
        <w:instrText xml:space="preserve"> PAGEREF _Toc2266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0F2EE8C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_Toc2085 </w:instrText>
      </w:r>
      <w:r>
        <w:fldChar w:fldCharType="separate"/>
      </w:r>
      <w:r>
        <w:t>1. 这份作业到底要做什么</w:t>
      </w:r>
      <w:r>
        <w:tab/>
      </w:r>
      <w:r>
        <w:fldChar w:fldCharType="begin"/>
      </w:r>
      <w:r>
        <w:instrText xml:space="preserve"> PAGEREF _Toc2085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4B9929B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_Toc26832 </w:instrText>
      </w:r>
      <w:r>
        <w:fldChar w:fldCharType="separate"/>
      </w:r>
      <w:r>
        <w:t>1.1 文件与分工</w:t>
      </w:r>
      <w:r>
        <w:tab/>
      </w:r>
      <w:r>
        <w:fldChar w:fldCharType="begin"/>
      </w:r>
      <w:r>
        <w:instrText xml:space="preserve"> PAGEREF _Toc26832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01E2D07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_Toc11292 </w:instrText>
      </w:r>
      <w:r>
        <w:fldChar w:fldCharType="separate"/>
      </w:r>
      <w:r>
        <w:t>1.2 基础任务清单</w:t>
      </w:r>
      <w:r>
        <w:tab/>
      </w:r>
      <w:r>
        <w:fldChar w:fldCharType="begin"/>
      </w:r>
      <w:r>
        <w:instrText xml:space="preserve"> PAGEREF _Toc11292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4DA4807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_Toc28542 </w:instrText>
      </w:r>
      <w:r>
        <w:fldChar w:fldCharType="separate"/>
      </w:r>
      <w:r>
        <w:t>1.3 哪些不是基础必做</w:t>
      </w:r>
      <w:r>
        <w:tab/>
      </w:r>
      <w:r>
        <w:fldChar w:fldCharType="begin"/>
      </w:r>
      <w:r>
        <w:instrText xml:space="preserve"> PAGEREF _Toc28542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B60DF50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_Toc1523 </w:instrText>
      </w:r>
      <w:r>
        <w:fldChar w:fldCharType="separate"/>
      </w:r>
      <w:r>
        <w:t>1.4 完成标准</w:t>
      </w:r>
      <w:r>
        <w:tab/>
      </w:r>
      <w:r>
        <w:fldChar w:fldCharType="begin"/>
      </w:r>
      <w:r>
        <w:instrText xml:space="preserve"> PAGEREF _Toc1523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EAB86C1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_Toc18294 </w:instrText>
      </w:r>
      <w:r>
        <w:fldChar w:fldCharType="separate"/>
      </w:r>
      <w:r>
        <w:t>1.5 建议完成顺序</w:t>
      </w:r>
      <w:r>
        <w:tab/>
      </w:r>
      <w:r>
        <w:fldChar w:fldCharType="begin"/>
      </w:r>
      <w:r>
        <w:instrText xml:space="preserve"> PAGEREF _Toc18294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508C596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_Toc16438 </w:instrText>
      </w:r>
      <w:r>
        <w:fldChar w:fldCharType="separate"/>
      </w:r>
      <w:r>
        <w:t>2. 先从控制目标理解 PID</w:t>
      </w:r>
      <w:r>
        <w:tab/>
      </w:r>
      <w:r>
        <w:fldChar w:fldCharType="begin"/>
      </w:r>
      <w:r>
        <w:instrText xml:space="preserve"> PAGEREF _Toc16438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0F087E1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_Toc31308 </w:instrText>
      </w:r>
      <w:r>
        <w:fldChar w:fldCharType="separate"/>
      </w:r>
      <w:r>
        <w:t>2.1 target、feedback 和 output</w:t>
      </w:r>
      <w:r>
        <w:tab/>
      </w:r>
      <w:r>
        <w:fldChar w:fldCharType="begin"/>
      </w:r>
      <w:r>
        <w:instrText xml:space="preserve"> PAGEREF _Toc31308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B8AB84F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_Toc2686 </w:instrText>
      </w:r>
      <w:r>
        <w:fldChar w:fldCharType="separate"/>
      </w:r>
      <w:r>
        <w:t>2.2 三个部分各自做什么</w:t>
      </w:r>
      <w:r>
        <w:tab/>
      </w:r>
      <w:r>
        <w:fldChar w:fldCharType="begin"/>
      </w:r>
      <w:r>
        <w:instrText xml:space="preserve"> PAGEREF _Toc2686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A4CF340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_Toc23612 </w:instrText>
      </w:r>
      <w:r>
        <w:fldChar w:fldCharType="separate"/>
      </w:r>
      <w:r>
        <w:t>2.3 本作业使用的离散公式</w:t>
      </w:r>
      <w:r>
        <w:tab/>
      </w:r>
      <w:r>
        <w:fldChar w:fldCharType="begin"/>
      </w:r>
      <w:r>
        <w:instrText xml:space="preserve"> PAGEREF _Toc23612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19B7450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_Toc26354 </w:instrText>
      </w:r>
      <w:r>
        <w:fldChar w:fldCharType="separate"/>
      </w:r>
      <w:r>
        <w:t>2.4 为什么 dt 不能漏</w:t>
      </w:r>
      <w:r>
        <w:tab/>
      </w:r>
      <w:r>
        <w:fldChar w:fldCharType="begin"/>
      </w:r>
      <w:r>
        <w:instrText xml:space="preserve"> PAGEREF _Toc26354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FFE0FA5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_Toc29229 </w:instrText>
      </w:r>
      <w:r>
        <w:fldChar w:fldCharType="separate"/>
      </w:r>
      <w:r>
        <w:t>2.5 为什么 D 对 feedback 做差分</w:t>
      </w:r>
      <w:r>
        <w:tab/>
      </w:r>
      <w:r>
        <w:fldChar w:fldCharType="begin"/>
      </w:r>
      <w:r>
        <w:instrText xml:space="preserve"> PAGEREF _Toc29229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8A10371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_Toc3287 </w:instrText>
      </w:r>
      <w:r>
        <w:fldChar w:fldCharType="separate"/>
      </w:r>
      <w:r>
        <w:t>3. 从 C 语言过渡到这份 C++ 代码</w:t>
      </w:r>
      <w:r>
        <w:tab/>
      </w:r>
      <w:r>
        <w:fldChar w:fldCharType="begin"/>
      </w:r>
      <w:r>
        <w:instrText xml:space="preserve"> PAGEREF _Toc3287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2687100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_Toc3197 </w:instrText>
      </w:r>
      <w:r>
        <w:fldChar w:fldCharType="separate"/>
      </w:r>
      <w:r>
        <w:t>3.1 class 与 C 的 struct</w:t>
      </w:r>
      <w:r>
        <w:tab/>
      </w:r>
      <w:r>
        <w:fldChar w:fldCharType="begin"/>
      </w:r>
      <w:r>
        <w:instrText xml:space="preserve"> PAGEREF _Toc3197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8B098DB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_Toc20622 </w:instrText>
      </w:r>
      <w:r>
        <w:fldChar w:fldCharType="separate"/>
      </w:r>
      <w:r>
        <w:t>3.2 什么是对象</w:t>
      </w:r>
      <w:r>
        <w:tab/>
      </w:r>
      <w:r>
        <w:fldChar w:fldCharType="begin"/>
      </w:r>
      <w:r>
        <w:instrText xml:space="preserve"> PAGEREF _Toc20622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234A24F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_Toc25980 </w:instrText>
      </w:r>
      <w:r>
        <w:fldChar w:fldCharType="separate"/>
      </w:r>
      <w:r>
        <w:t>3.3 public 与 private</w:t>
      </w:r>
      <w:r>
        <w:tab/>
      </w:r>
      <w:r>
        <w:fldChar w:fldCharType="begin"/>
      </w:r>
      <w:r>
        <w:instrText xml:space="preserve"> PAGEREF _Toc25980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6C07DB9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_Toc17598 </w:instrText>
      </w:r>
      <w:r>
        <w:fldChar w:fldCharType="separate"/>
      </w:r>
      <w:r>
        <w:t>3.4 构造函数</w:t>
      </w:r>
      <w:r>
        <w:tab/>
      </w:r>
      <w:r>
        <w:fldChar w:fldCharType="begin"/>
      </w:r>
      <w:r>
        <w:instrText xml:space="preserve"> PAGEREF _Toc17598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F07C9C0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_Toc18567 </w:instrText>
      </w:r>
      <w:r>
        <w:fldChar w:fldCharType="separate"/>
      </w:r>
      <w:r>
        <w:t>3.5 `PID::`、`.` 和函数声明/定义</w:t>
      </w:r>
      <w:r>
        <w:tab/>
      </w:r>
      <w:r>
        <w:fldChar w:fldCharType="begin"/>
      </w:r>
      <w:r>
        <w:instrText xml:space="preserve"> PAGEREF _Toc18567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C26F014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_Toc9584 </w:instrText>
      </w:r>
      <w:r>
        <w:fldChar w:fldCharType="separate"/>
      </w:r>
      <w:r>
        <w:t>3.6 头文件、源文件与头文件保护</w:t>
      </w:r>
      <w:r>
        <w:tab/>
      </w:r>
      <w:r>
        <w:fldChar w:fldCharType="begin"/>
      </w:r>
      <w:r>
        <w:instrText xml:space="preserve"> PAGEREF _Toc9584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9D9CE94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_Toc12056 </w:instrText>
      </w:r>
      <w:r>
        <w:fldChar w:fldCharType="separate"/>
      </w:r>
      <w:r>
        <w:t>3.7 static、bool、const 和 0.0f</w:t>
      </w:r>
      <w:r>
        <w:tab/>
      </w:r>
      <w:r>
        <w:fldChar w:fldCharType="begin"/>
      </w:r>
      <w:r>
        <w:instrText xml:space="preserve"> PAGEREF _Toc12056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A6F2EA5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_Toc25960 </w:instrText>
      </w:r>
      <w:r>
        <w:fldChar w:fldCharType="separate"/>
      </w:r>
      <w:r>
        <w:t>3.8 C++ 编译器与标准库</w:t>
      </w:r>
      <w:r>
        <w:tab/>
      </w:r>
      <w:r>
        <w:fldChar w:fldCharType="begin"/>
      </w:r>
      <w:r>
        <w:instrText xml:space="preserve"> PAGEREF _Toc25960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8C5C21C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_Toc27471 </w:instrText>
      </w:r>
      <w:r>
        <w:fldChar w:fldCharType="separate"/>
      </w:r>
      <w:r>
        <w:t>4. 读懂 PID 类中的每个成员</w:t>
      </w:r>
      <w:r>
        <w:tab/>
      </w:r>
      <w:r>
        <w:fldChar w:fldCharType="begin"/>
      </w:r>
      <w:r>
        <w:instrText xml:space="preserve"> PAGEREF _Toc27471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ABD5A28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_Toc14090 </w:instrText>
      </w:r>
      <w:r>
        <w:fldChar w:fldCharType="separate"/>
      </w:r>
      <w:r>
        <w:t>4.1 配置参数与历史状态必须分开</w:t>
      </w:r>
      <w:r>
        <w:tab/>
      </w:r>
      <w:r>
        <w:fldChar w:fldCharType="begin"/>
      </w:r>
      <w:r>
        <w:instrText xml:space="preserve"> PAGEREF _Toc14090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470E597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_Toc29624 </w:instrText>
      </w:r>
      <w:r>
        <w:fldChar w:fldCharType="separate"/>
      </w:r>
      <w:r>
        <w:t>4.2 为什么变量名末尾有下划线</w:t>
      </w:r>
      <w:r>
        <w:tab/>
      </w:r>
      <w:r>
        <w:fldChar w:fldCharType="begin"/>
      </w:r>
      <w:r>
        <w:instrText xml:space="preserve"> PAGEREF _Toc29624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22BE972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_Toc30079 </w:instrText>
      </w:r>
      <w:r>
        <w:fldChar w:fldCharType="separate"/>
      </w:r>
      <w:r>
        <w:t>4.3 integral_ 保存的到底是什么</w:t>
      </w:r>
      <w:r>
        <w:tab/>
      </w:r>
      <w:r>
        <w:fldChar w:fldCharType="begin"/>
      </w:r>
      <w:r>
        <w:instrText xml:space="preserve"> PAGEREF _Toc30079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58048EB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_Toc16995 </w:instrText>
      </w:r>
      <w:r>
        <w:fldChar w:fldCharType="separate"/>
      </w:r>
      <w:r>
        <w:t>4.4 firstUpdate_ 为什么不能只看 lastFeedback_ 是否为 0</w:t>
      </w:r>
      <w:r>
        <w:tab/>
      </w:r>
      <w:r>
        <w:fldChar w:fldCharType="begin"/>
      </w:r>
      <w:r>
        <w:instrText xml:space="preserve"> PAGEREF _Toc16995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DCA4574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_Toc14336 </w:instrText>
      </w:r>
      <w:r>
        <w:fldChar w:fldCharType="separate"/>
      </w:r>
      <w:r>
        <w:t>4.5 对象在内存中的直观图</w:t>
      </w:r>
      <w:r>
        <w:tab/>
      </w:r>
      <w:r>
        <w:fldChar w:fldCharType="begin"/>
      </w:r>
      <w:r>
        <w:instrText xml:space="preserve"> PAGEREF _Toc14336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CF27583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_Toc2431 </w:instrText>
      </w:r>
      <w:r>
        <w:fldChar w:fldCharType="separate"/>
      </w:r>
      <w:r>
        <w:t>5. update() 的完整实现逻辑</w:t>
      </w:r>
      <w:r>
        <w:tab/>
      </w:r>
      <w:r>
        <w:fldChar w:fldCharType="begin"/>
      </w:r>
      <w:r>
        <w:instrText xml:space="preserve"> PAGEREF _Toc2431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B612C0C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_Toc26731 </w:instrText>
      </w:r>
      <w:r>
        <w:fldChar w:fldCharType="separate"/>
      </w:r>
      <w:r>
        <w:t>5.1 第一步：计算误差</w:t>
      </w:r>
      <w:r>
        <w:tab/>
      </w:r>
      <w:r>
        <w:fldChar w:fldCharType="begin"/>
      </w:r>
      <w:r>
        <w:instrText xml:space="preserve"> PAGEREF _Toc26731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C48C2F9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_Toc21023 </w:instrText>
      </w:r>
      <w:r>
        <w:fldChar w:fldCharType="separate"/>
      </w:r>
      <w:r>
        <w:t>5.2 第二步：计算比例项</w:t>
      </w:r>
      <w:r>
        <w:tab/>
      </w:r>
      <w:r>
        <w:fldChar w:fldCharType="begin"/>
      </w:r>
      <w:r>
        <w:instrText xml:space="preserve"> PAGEREF _Toc21023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79C14B1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_Toc16269 </w:instrText>
      </w:r>
      <w:r>
        <w:fldChar w:fldCharType="separate"/>
      </w:r>
      <w:r>
        <w:t>5.3 第三步：更新积分状态</w:t>
      </w:r>
      <w:r>
        <w:tab/>
      </w:r>
      <w:r>
        <w:fldChar w:fldCharType="begin"/>
      </w:r>
      <w:r>
        <w:instrText xml:space="preserve"> PAGEREF _Toc16269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3772847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_Toc32209 </w:instrText>
      </w:r>
      <w:r>
        <w:fldChar w:fldCharType="separate"/>
      </w:r>
      <w:r>
        <w:t>5.4 第四步：对积分状态本身限幅</w:t>
      </w:r>
      <w:r>
        <w:tab/>
      </w:r>
      <w:r>
        <w:fldChar w:fldCharType="begin"/>
      </w:r>
      <w:r>
        <w:instrText xml:space="preserve"> PAGEREF _Toc32209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908EBB4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_Toc23760 </w:instrText>
      </w:r>
      <w:r>
        <w:fldChar w:fldCharType="separate"/>
      </w:r>
      <w:r>
        <w:t>5.5 第五步：计算微分项</w:t>
      </w:r>
      <w:r>
        <w:tab/>
      </w:r>
      <w:r>
        <w:fldChar w:fldCharType="begin"/>
      </w:r>
      <w:r>
        <w:instrText xml:space="preserve"> PAGEREF _Toc23760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7620E060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_Toc10788 </w:instrText>
      </w:r>
      <w:r>
        <w:fldChar w:fldCharType="separate"/>
      </w:r>
      <w:r>
        <w:t>5.6 第六步：合成并限制总输出</w:t>
      </w:r>
      <w:r>
        <w:tab/>
      </w:r>
      <w:r>
        <w:fldChar w:fldCharType="begin"/>
      </w:r>
      <w:r>
        <w:instrText xml:space="preserve"> PAGEREF _Toc10788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70CB336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_Toc7203 </w:instrText>
      </w:r>
      <w:r>
        <w:fldChar w:fldCharType="separate"/>
      </w:r>
      <w:r>
        <w:t>5.7 第七步：保存历史，再返回</w:t>
      </w:r>
      <w:r>
        <w:tab/>
      </w:r>
      <w:r>
        <w:fldChar w:fldCharType="begin"/>
      </w:r>
      <w:r>
        <w:instrText xml:space="preserve"> PAGEREF _Toc7203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37D84A0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_Toc11620 </w:instrText>
      </w:r>
      <w:r>
        <w:fldChar w:fldCharType="separate"/>
      </w:r>
      <w:r>
        <w:t>5.8 update() 的数据流</w:t>
      </w:r>
      <w:r>
        <w:tab/>
      </w:r>
      <w:r>
        <w:fldChar w:fldCharType="begin"/>
      </w:r>
      <w:r>
        <w:instrText xml:space="preserve"> PAGEREF _Toc11620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78B17BE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_Toc9303 </w:instrText>
      </w:r>
      <w:r>
        <w:fldChar w:fldCharType="separate"/>
      </w:r>
      <w:r>
        <w:t>6. reset() 的作用与正确实现</w:t>
      </w:r>
      <w:r>
        <w:tab/>
      </w:r>
      <w:r>
        <w:fldChar w:fldCharType="begin"/>
      </w:r>
      <w:r>
        <w:instrText xml:space="preserve"> PAGEREF _Toc9303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8E4FF9B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_Toc24070 </w:instrText>
      </w:r>
      <w:r>
        <w:fldChar w:fldCharType="separate"/>
      </w:r>
      <w:r>
        <w:t>6.1 什么时候可能调用 reset</w:t>
      </w:r>
      <w:r>
        <w:tab/>
      </w:r>
      <w:r>
        <w:fldChar w:fldCharType="begin"/>
      </w:r>
      <w:r>
        <w:instrText xml:space="preserve"> PAGEREF _Toc24070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C3B62FB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_Toc14673 </w:instrText>
      </w:r>
      <w:r>
        <w:fldChar w:fldCharType="separate"/>
      </w:r>
      <w:r>
        <w:t>7. 基础任务完整参考代码</w:t>
      </w:r>
      <w:r>
        <w:tab/>
      </w:r>
      <w:r>
        <w:fldChar w:fldCharType="begin"/>
      </w:r>
      <w:r>
        <w:instrText xml:space="preserve"> PAGEREF _Toc14673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C44876A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_Toc8858 </w:instrText>
      </w:r>
      <w:r>
        <w:fldChar w:fldCharType="separate"/>
      </w:r>
      <w:r>
        <w:t>7.1 为什么参考代码的注释不多</w:t>
      </w:r>
      <w:r>
        <w:tab/>
      </w:r>
      <w:r>
        <w:fldChar w:fldCharType="begin"/>
      </w:r>
      <w:r>
        <w:instrText xml:space="preserve"> PAGEREF _Toc8858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76C2D47D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_Toc30898 </w:instrText>
      </w:r>
      <w:r>
        <w:fldChar w:fldCharType="separate"/>
      </w:r>
      <w:r>
        <w:t>7.2 我对参考实现做过什么验证</w:t>
      </w:r>
      <w:r>
        <w:tab/>
      </w:r>
      <w:r>
        <w:fldChar w:fldCharType="begin"/>
      </w:r>
      <w:r>
        <w:instrText xml:space="preserve"> PAGEREF _Toc30898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B381F8C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_Toc30277 </w:instrText>
      </w:r>
      <w:r>
        <w:fldChar w:fldCharType="separate"/>
      </w:r>
      <w:r>
        <w:t>8. 手算题：为什么是 4.2、1.3、4.2</w:t>
      </w:r>
      <w:r>
        <w:tab/>
      </w:r>
      <w:r>
        <w:fldChar w:fldCharType="begin"/>
      </w:r>
      <w:r>
        <w:instrText xml:space="preserve"> PAGEREF _Toc30277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FE384A1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_Toc7402 </w:instrText>
      </w:r>
      <w:r>
        <w:fldChar w:fldCharType="separate"/>
      </w:r>
      <w:r>
        <w:t>8.1 第一次 update(10, 8)</w:t>
      </w:r>
      <w:r>
        <w:tab/>
      </w:r>
      <w:r>
        <w:fldChar w:fldCharType="begin"/>
      </w:r>
      <w:r>
        <w:instrText xml:space="preserve"> PAGEREF _Toc7402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3B6CC63F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_Toc11790 </w:instrText>
      </w:r>
      <w:r>
        <w:fldChar w:fldCharType="separate"/>
      </w:r>
      <w:r>
        <w:t>8.2 第二次 update(10, 9)</w:t>
      </w:r>
      <w:r>
        <w:tab/>
      </w:r>
      <w:r>
        <w:fldChar w:fldCharType="begin"/>
      </w:r>
      <w:r>
        <w:instrText xml:space="preserve"> PAGEREF _Toc11790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16C3140F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_Toc474 </w:instrText>
      </w:r>
      <w:r>
        <w:fldChar w:fldCharType="separate"/>
      </w:r>
      <w:r>
        <w:t>8.3 reset 后再次 update(10, 8)</w:t>
      </w:r>
      <w:r>
        <w:tab/>
      </w:r>
      <w:r>
        <w:fldChar w:fldCharType="begin"/>
      </w:r>
      <w:r>
        <w:instrText xml:space="preserve"> PAGEREF _Toc474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0134EC9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_Toc28031 </w:instrText>
      </w:r>
      <w:r>
        <w:fldChar w:fldCharType="separate"/>
      </w:r>
      <w:r>
        <w:t>9. main.cpp 测试程序怎么读</w:t>
      </w:r>
      <w:r>
        <w:tab/>
      </w:r>
      <w:r>
        <w:fldChar w:fldCharType="begin"/>
      </w:r>
      <w:r>
        <w:instrText xml:space="preserve"> PAGEREF _Toc28031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29A1CBBA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_Toc16228 </w:instrText>
      </w:r>
      <w:r>
        <w:fldChar w:fldCharType="separate"/>
      </w:r>
      <w:r>
        <w:t>9.1 expectClose() 为什么不用 ==</w:t>
      </w:r>
      <w:r>
        <w:tab/>
      </w:r>
      <w:r>
        <w:fldChar w:fldCharType="begin"/>
      </w:r>
      <w:r>
        <w:instrText xml:space="preserve"> PAGEREF _Toc16228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725B404D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_Toc28012 </w:instrText>
      </w:r>
      <w:r>
        <w:fldChar w:fldCharType="separate"/>
      </w:r>
      <w:r>
        <w:t>9.2 三元运算符与流输出</w:t>
      </w:r>
      <w:r>
        <w:tab/>
      </w:r>
      <w:r>
        <w:fldChar w:fldCharType="begin"/>
      </w:r>
      <w:r>
        <w:instrText xml:space="preserve"> PAGEREF _Toc28012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02D14978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_Toc4507 </w:instrText>
      </w:r>
      <w:r>
        <w:fldChar w:fldCharType="separate"/>
      </w:r>
      <w:r>
        <w:t>9.3 `failed += !expectClose(...)` 如何计数</w:t>
      </w:r>
      <w:r>
        <w:tab/>
      </w:r>
      <w:r>
        <w:fldChar w:fldCharType="begin"/>
      </w:r>
      <w:r>
        <w:instrText xml:space="preserve"> PAGEREF _Toc4507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74895E40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_Toc3555 </w:instrText>
      </w:r>
      <w:r>
        <w:fldChar w:fldCharType="separate"/>
      </w:r>
      <w:r>
        <w:t>9.4 for 循环中的 `++i`</w:t>
      </w:r>
      <w:r>
        <w:tab/>
      </w:r>
      <w:r>
        <w:fldChar w:fldCharType="begin"/>
      </w:r>
      <w:r>
        <w:instrText xml:space="preserve"> PAGEREF _Toc3555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54BCE0FC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_Toc17278 </w:instrText>
      </w:r>
      <w:r>
        <w:fldChar w:fldCharType="separate"/>
      </w:r>
      <w:r>
        <w:t>9.5 七组测试分别查什么</w:t>
      </w:r>
      <w:r>
        <w:tab/>
      </w:r>
      <w:r>
        <w:fldChar w:fldCharType="begin"/>
      </w:r>
      <w:r>
        <w:instrText xml:space="preserve"> PAGEREF _Toc17278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36557F26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_Toc13447 </w:instrText>
      </w:r>
      <w:r>
        <w:fldChar w:fldCharType="separate"/>
      </w:r>
      <w:r>
        <w:t>9.6 失败信息如何定位</w:t>
      </w:r>
      <w:r>
        <w:tab/>
      </w:r>
      <w:r>
        <w:fldChar w:fldCharType="begin"/>
      </w:r>
      <w:r>
        <w:instrText xml:space="preserve"> PAGEREF _Toc13447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3AF893DB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_Toc14419 </w:instrText>
      </w:r>
      <w:r>
        <w:fldChar w:fldCharType="separate"/>
      </w:r>
      <w:r>
        <w:t>10. 编译、运行与提交前验证</w:t>
      </w:r>
      <w:r>
        <w:tab/>
      </w:r>
      <w:r>
        <w:fldChar w:fldCharType="begin"/>
      </w:r>
      <w:r>
        <w:instrText xml:space="preserve"> PAGEREF _Toc14419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315950A4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_Toc17129 </w:instrText>
      </w:r>
      <w:r>
        <w:fldChar w:fldCharType="separate"/>
      </w:r>
      <w:r>
        <w:t>10.1 文件准备</w:t>
      </w:r>
      <w:r>
        <w:tab/>
      </w:r>
      <w:r>
        <w:fldChar w:fldCharType="begin"/>
      </w:r>
      <w:r>
        <w:instrText xml:space="preserve"> PAGEREF _Toc17129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483B2AA9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_Toc20773 </w:instrText>
      </w:r>
      <w:r>
        <w:fldChar w:fldCharType="separate"/>
      </w:r>
      <w:r>
        <w:t>10.2 使用 g++</w:t>
      </w:r>
      <w:r>
        <w:tab/>
      </w:r>
      <w:r>
        <w:fldChar w:fldCharType="begin"/>
      </w:r>
      <w:r>
        <w:instrText xml:space="preserve"> PAGEREF _Toc20773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23A045A6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_Toc3237 </w:instrText>
      </w:r>
      <w:r>
        <w:fldChar w:fldCharType="separate"/>
      </w:r>
      <w:r>
        <w:t>10.3 预期输出</w:t>
      </w:r>
      <w:r>
        <w:tab/>
      </w:r>
      <w:r>
        <w:fldChar w:fldCharType="begin"/>
      </w:r>
      <w:r>
        <w:instrText xml:space="preserve"> PAGEREF _Toc3237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436E6D48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_Toc5879 </w:instrText>
      </w:r>
      <w:r>
        <w:fldChar w:fldCharType="separate"/>
      </w:r>
      <w:r>
        <w:t>10.4 常见编译错误</w:t>
      </w:r>
      <w:r>
        <w:tab/>
      </w:r>
      <w:r>
        <w:fldChar w:fldCharType="begin"/>
      </w:r>
      <w:r>
        <w:instrText xml:space="preserve"> PAGEREF _Toc5879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518CE807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_Toc13120 </w:instrText>
      </w:r>
      <w:r>
        <w:fldChar w:fldCharType="separate"/>
      </w:r>
      <w:r>
        <w:t>10.5 逻辑检查清单</w:t>
      </w:r>
      <w:r>
        <w:tab/>
      </w:r>
      <w:r>
        <w:fldChar w:fldCharType="begin"/>
      </w:r>
      <w:r>
        <w:instrText xml:space="preserve"> PAGEREF _Toc13120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02AD25C8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_Toc6041 </w:instrText>
      </w:r>
      <w:r>
        <w:fldChar w:fldCharType="separate"/>
      </w:r>
      <w:r>
        <w:t>11. 四个必答问题的理解与参考说明</w:t>
      </w:r>
      <w:r>
        <w:tab/>
      </w:r>
      <w:r>
        <w:fldChar w:fldCharType="begin"/>
      </w:r>
      <w:r>
        <w:instrText xml:space="preserve"> PAGEREF _Toc6041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47167153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_Toc15901 </w:instrText>
      </w:r>
      <w:r>
        <w:fldChar w:fldCharType="separate"/>
      </w:r>
      <w:r>
        <w:t>11.1 为什么 integral_ 和 lastFeedback_ 是成员变量</w:t>
      </w:r>
      <w:r>
        <w:tab/>
      </w:r>
      <w:r>
        <w:fldChar w:fldCharType="begin"/>
      </w:r>
      <w:r>
        <w:instrText xml:space="preserve"> PAGEREF _Toc15901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49DA285F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_Toc4694 </w:instrText>
      </w:r>
      <w:r>
        <w:fldChar w:fldCharType="separate"/>
      </w:r>
      <w:r>
        <w:t>11.2 为什么误差为 0 时积分可能不为 0</w:t>
      </w:r>
      <w:r>
        <w:tab/>
      </w:r>
      <w:r>
        <w:fldChar w:fldCharType="begin"/>
      </w:r>
      <w:r>
        <w:instrText xml:space="preserve"> PAGEREF _Toc4694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710463F9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_Toc14088 </w:instrText>
      </w:r>
      <w:r>
        <w:fldChar w:fldCharType="separate"/>
      </w:r>
      <w:r>
        <w:t>11.3 为什么输出限幅不能代替积分限幅</w:t>
      </w:r>
      <w:r>
        <w:tab/>
      </w:r>
      <w:r>
        <w:fldChar w:fldCharType="begin"/>
      </w:r>
      <w:r>
        <w:instrText xml:space="preserve"> PAGEREF _Toc14088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38F48E27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_Toc15052 </w:instrText>
      </w:r>
      <w:r>
        <w:fldChar w:fldCharType="separate"/>
      </w:r>
      <w:r>
        <w:t>11.4 为什么多个对象必须独立</w:t>
      </w:r>
      <w:r>
        <w:tab/>
      </w:r>
      <w:r>
        <w:fldChar w:fldCharType="begin"/>
      </w:r>
      <w:r>
        <w:instrText xml:space="preserve"> PAGEREF _Toc15052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460BF00D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_Toc6181 </w:instrText>
      </w:r>
      <w:r>
        <w:fldChar w:fldCharType="separate"/>
      </w:r>
      <w:r>
        <w:t>11.5 300～500 字说明范例</w:t>
      </w:r>
      <w:r>
        <w:tab/>
      </w:r>
      <w:r>
        <w:fldChar w:fldCharType="begin"/>
      </w:r>
      <w:r>
        <w:instrText xml:space="preserve"> PAGEREF _Toc6181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68A3F283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_Toc19362 </w:instrText>
      </w:r>
      <w:r>
        <w:fldChar w:fldCharType="separate"/>
      </w:r>
      <w:r>
        <w:t>12. 选做：积分分离</w:t>
      </w:r>
      <w:r>
        <w:tab/>
      </w:r>
      <w:r>
        <w:fldChar w:fldCharType="begin"/>
      </w:r>
      <w:r>
        <w:instrText xml:space="preserve"> PAGEREF _Toc19362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48147E66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_Toc32322 </w:instrText>
      </w:r>
      <w:r>
        <w:fldChar w:fldCharType="separate"/>
      </w:r>
      <w:r>
        <w:t>12.1 规则</w:t>
      </w:r>
      <w:r>
        <w:tab/>
      </w:r>
      <w:r>
        <w:fldChar w:fldCharType="begin"/>
      </w:r>
      <w:r>
        <w:instrText xml:space="preserve"> PAGEREF _Toc32322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60E5CBC5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_Toc12299 </w:instrText>
      </w:r>
      <w:r>
        <w:fldChar w:fldCharType="separate"/>
      </w:r>
      <w:r>
        <w:t>12.2 需要补充的 C++ 成员</w:t>
      </w:r>
      <w:r>
        <w:tab/>
      </w:r>
      <w:r>
        <w:fldChar w:fldCharType="begin"/>
      </w:r>
      <w:r>
        <w:instrText xml:space="preserve"> PAGEREF _Toc12299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3BD3F727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_Toc27365 </w:instrText>
      </w:r>
      <w:r>
        <w:fldChar w:fldCharType="separate"/>
      </w:r>
      <w:r>
        <w:t>12.3 更新积分的条件</w:t>
      </w:r>
      <w:r>
        <w:tab/>
      </w:r>
      <w:r>
        <w:fldChar w:fldCharType="begin"/>
      </w:r>
      <w:r>
        <w:instrText xml:space="preserve"> PAGEREF _Toc27365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15A2CC12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_Toc556 </w:instrText>
      </w:r>
      <w:r>
        <w:fldChar w:fldCharType="separate"/>
      </w:r>
      <w:r>
        <w:t>12.4 设置与关闭函数</w:t>
      </w:r>
      <w:r>
        <w:tab/>
      </w:r>
      <w:r>
        <w:fldChar w:fldCharType="begin"/>
      </w:r>
      <w:r>
        <w:instrText xml:space="preserve"> PAGEREF _Toc556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7FEAE83E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_Toc31621 </w:instrText>
      </w:r>
      <w:r>
        <w:fldChar w:fldCharType="separate"/>
      </w:r>
      <w:r>
        <w:t>12.5 自检数据</w:t>
      </w:r>
      <w:r>
        <w:tab/>
      </w:r>
      <w:r>
        <w:fldChar w:fldCharType="begin"/>
      </w:r>
      <w:r>
        <w:instrText xml:space="preserve"> PAGEREF _Toc31621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7A797985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_Toc19935 </w:instrText>
      </w:r>
      <w:r>
        <w:fldChar w:fldCharType="separate"/>
      </w:r>
      <w:r>
        <w:t>13. 一页式复习图</w:t>
      </w:r>
      <w:r>
        <w:tab/>
      </w:r>
      <w:r>
        <w:fldChar w:fldCharType="begin"/>
      </w:r>
      <w:r>
        <w:instrText xml:space="preserve"> PAGEREF _Toc19935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1B865EC4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_Toc26576 </w:instrText>
      </w:r>
      <w:r>
        <w:fldChar w:fldCharType="separate"/>
      </w:r>
      <w:r>
        <w:t>13.1 代码执行顺序口诀</w:t>
      </w:r>
      <w:r>
        <w:tab/>
      </w:r>
      <w:r>
        <w:fldChar w:fldCharType="begin"/>
      </w:r>
      <w:r>
        <w:instrText xml:space="preserve"> PAGEREF _Toc26576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7968FFFB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_Toc17007 </w:instrText>
      </w:r>
      <w:r>
        <w:fldChar w:fldCharType="separate"/>
      </w:r>
      <w:r>
        <w:t>13.2 学习路线图</w:t>
      </w:r>
      <w:r>
        <w:tab/>
      </w:r>
      <w:r>
        <w:fldChar w:fldCharType="begin"/>
      </w:r>
      <w:r>
        <w:instrText xml:space="preserve"> PAGEREF _Toc17007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6145A983">
      <w:pPr>
        <w:pStyle w:val="29"/>
        <w:tabs>
          <w:tab w:val="right" w:leader="dot" w:pos="9752"/>
        </w:tabs>
      </w:pPr>
      <w:r>
        <w:fldChar w:fldCharType="begin"/>
      </w:r>
      <w:r>
        <w:instrText xml:space="preserve"> HYPERLINK \l _Toc4918 </w:instrText>
      </w:r>
      <w:r>
        <w:fldChar w:fldCharType="separate"/>
      </w:r>
      <w:r>
        <w:t>13.3 最终提交清单</w:t>
      </w:r>
      <w:r>
        <w:tab/>
      </w:r>
      <w:r>
        <w:fldChar w:fldCharType="begin"/>
      </w:r>
      <w:r>
        <w:instrText xml:space="preserve"> PAGEREF _Toc4918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140735D6">
      <w:pPr>
        <w:pStyle w:val="26"/>
        <w:tabs>
          <w:tab w:val="right" w:leader="dot" w:pos="9752"/>
        </w:tabs>
      </w:pPr>
      <w:r>
        <w:fldChar w:fldCharType="begin"/>
      </w:r>
      <w:r>
        <w:instrText xml:space="preserve"> HYPERLINK \l _Toc23603 </w:instrText>
      </w:r>
      <w:r>
        <w:fldChar w:fldCharType="separate"/>
      </w:r>
      <w:r>
        <w:t>结语</w:t>
      </w:r>
      <w:r>
        <w:tab/>
      </w:r>
      <w:r>
        <w:fldChar w:fldCharType="begin"/>
      </w:r>
      <w:r>
        <w:instrText xml:space="preserve"> PAGEREF _Toc23603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0F53D2A5">
      <w:pPr>
        <w:spacing w:after="200"/>
      </w:pPr>
      <w:r>
        <w:fldChar w:fldCharType="end"/>
      </w:r>
    </w:p>
    <w:p w14:paraId="249D17EF">
      <w:r>
        <w:br w:type="page"/>
      </w:r>
    </w:p>
    <w:p w14:paraId="0C68D450">
      <w:pPr>
        <w:pStyle w:val="3"/>
      </w:pPr>
      <w:bookmarkStart w:id="2" w:name="_Toc2085"/>
      <w:r>
        <w:t>1. 这份作业到底要做什么</w:t>
      </w:r>
      <w:bookmarkEnd w:id="2"/>
    </w:p>
    <w:p w14:paraId="06A8327B">
      <w:r>
        <w:rPr>
          <w:rFonts w:ascii="Aptos" w:hAnsi="Aptos" w:eastAsia="微软雅黑"/>
        </w:rPr>
        <w:t>一句话概括：你要把一个已经搭好外壳的 C++ PID 类补完整，让它能保存历史状态、按离散 PID 公式计算输出、正确复位，并通过 main.cpp 中的 24 个自动检查。</w:t>
      </w:r>
    </w:p>
    <w:p w14:paraId="4E3E25AA">
      <w:pPr>
        <w:pStyle w:val="4"/>
      </w:pPr>
      <w:bookmarkStart w:id="3" w:name="_Toc26832"/>
      <w:r>
        <w:t>1.1 文件与分工</w:t>
      </w:r>
      <w:bookmarkEnd w:id="3"/>
    </w:p>
    <w:tbl>
      <w:tblPr>
        <w:tblStyle w:val="35"/>
        <w:tblW w:w="96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3459"/>
        <w:gridCol w:w="4309"/>
      </w:tblGrid>
      <w:tr w14:paraId="3F1FE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1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362028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w="3459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E98AB6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w="4309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71EAB7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你的动作</w:t>
            </w:r>
          </w:p>
        </w:tc>
      </w:tr>
      <w:tr w14:paraId="68188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A2FFB3">
            <w:r>
              <w:rPr>
                <w:rFonts w:ascii="Aptos" w:hAnsi="Aptos" w:eastAsia="微软雅黑"/>
                <w:sz w:val="18"/>
              </w:rPr>
              <w:t>pid.h（当前名为 pid.hpp）</w:t>
            </w:r>
          </w:p>
        </w:tc>
        <w:tc>
          <w:tcPr>
            <w:tcW w:w="345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428519">
            <w:r>
              <w:rPr>
                <w:rFonts w:ascii="Aptos" w:hAnsi="Aptos" w:eastAsia="微软雅黑"/>
                <w:sz w:val="18"/>
              </w:rPr>
              <w:t>PID 类的声明、参数与状态变量</w:t>
            </w:r>
          </w:p>
        </w:tc>
        <w:tc>
          <w:tcPr>
            <w:tcW w:w="430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760A52">
            <w:r>
              <w:rPr>
                <w:rFonts w:ascii="Aptos" w:hAnsi="Aptos" w:eastAsia="微软雅黑"/>
                <w:sz w:val="18"/>
              </w:rPr>
              <w:t>阅读；基础任务不要改 public 接口；建议统一重命名为 pid.h</w:t>
            </w:r>
          </w:p>
        </w:tc>
      </w:tr>
      <w:tr w14:paraId="10BAE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3A6BFA">
            <w:r>
              <w:rPr>
                <w:rFonts w:ascii="Aptos" w:hAnsi="Aptos" w:eastAsia="微软雅黑"/>
                <w:sz w:val="18"/>
              </w:rPr>
              <w:t>pid.cpp</w:t>
            </w:r>
          </w:p>
        </w:tc>
        <w:tc>
          <w:tcPr>
            <w:tcW w:w="3459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69A24C">
            <w:r>
              <w:rPr>
                <w:rFonts w:ascii="Aptos" w:hAnsi="Aptos" w:eastAsia="微软雅黑"/>
                <w:sz w:val="18"/>
              </w:rPr>
              <w:t>构造函数、clip() 和两个待完成函数</w:t>
            </w:r>
          </w:p>
        </w:tc>
        <w:tc>
          <w:tcPr>
            <w:tcW w:w="4309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6D33A0">
            <w:r>
              <w:rPr>
                <w:rFonts w:ascii="Aptos" w:hAnsi="Aptos" w:eastAsia="微软雅黑"/>
                <w:sz w:val="18"/>
              </w:rPr>
              <w:t>补全 PID::update() 与 PID::reset()</w:t>
            </w:r>
          </w:p>
        </w:tc>
      </w:tr>
      <w:tr w14:paraId="54646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6014BF">
            <w:r>
              <w:rPr>
                <w:rFonts w:ascii="Aptos" w:hAnsi="Aptos" w:eastAsia="微软雅黑"/>
                <w:sz w:val="18"/>
              </w:rPr>
              <w:t>main.cpp</w:t>
            </w:r>
          </w:p>
        </w:tc>
        <w:tc>
          <w:tcPr>
            <w:tcW w:w="345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1328D1">
            <w:r>
              <w:rPr>
                <w:rFonts w:ascii="Aptos" w:hAnsi="Aptos" w:eastAsia="微软雅黑"/>
                <w:sz w:val="18"/>
              </w:rPr>
              <w:t>24 个自动检查</w:t>
            </w:r>
          </w:p>
        </w:tc>
        <w:tc>
          <w:tcPr>
            <w:tcW w:w="430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A3CF79">
            <w:r>
              <w:rPr>
                <w:rFonts w:ascii="Aptos" w:hAnsi="Aptos" w:eastAsia="微软雅黑"/>
                <w:sz w:val="18"/>
              </w:rPr>
              <w:t>不要改预期值；编译并运行，确认全部通过</w:t>
            </w:r>
          </w:p>
        </w:tc>
      </w:tr>
      <w:tr w14:paraId="4F46A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0A8BA8">
            <w:r>
              <w:rPr>
                <w:rFonts w:ascii="Aptos" w:hAnsi="Aptos" w:eastAsia="微软雅黑"/>
                <w:sz w:val="18"/>
              </w:rPr>
              <w:t>作业说明.md</w:t>
            </w:r>
          </w:p>
        </w:tc>
        <w:tc>
          <w:tcPr>
            <w:tcW w:w="3459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E0D19E">
            <w:r>
              <w:rPr>
                <w:rFonts w:ascii="Aptos" w:hAnsi="Aptos" w:eastAsia="微软雅黑"/>
                <w:sz w:val="18"/>
              </w:rPr>
              <w:t>公式、验收和提交规则</w:t>
            </w:r>
          </w:p>
        </w:tc>
        <w:tc>
          <w:tcPr>
            <w:tcW w:w="4309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7E68A1">
            <w:r>
              <w:rPr>
                <w:rFonts w:ascii="Aptos" w:hAnsi="Aptos" w:eastAsia="微软雅黑"/>
                <w:sz w:val="18"/>
              </w:rPr>
              <w:t>按规则解释代码、手算关键数据并整理提交材料</w:t>
            </w:r>
          </w:p>
        </w:tc>
      </w:tr>
    </w:tbl>
    <w:p w14:paraId="19CF4E0E">
      <w:pPr>
        <w:spacing w:after="20"/>
      </w:pPr>
    </w:p>
    <w:p w14:paraId="13B30623">
      <w:pPr>
        <w:pStyle w:val="4"/>
      </w:pPr>
      <w:bookmarkStart w:id="4" w:name="_Toc11292"/>
      <w:r>
        <w:t>1.2 基础任务清单</w:t>
      </w:r>
      <w:bookmarkEnd w:id="4"/>
    </w:p>
    <w:p w14:paraId="4B70CC25">
      <w:pPr>
        <w:pStyle w:val="16"/>
        <w:ind w:left="351" w:hanging="142"/>
      </w:pPr>
      <w:r>
        <w:rPr>
          <w:rFonts w:ascii="Aptos" w:hAnsi="Aptos" w:eastAsia="微软雅黑"/>
        </w:rPr>
        <w:t>统一头文件名，保证 #include 能找到文件。</w:t>
      </w:r>
    </w:p>
    <w:p w14:paraId="57B9BC3C">
      <w:pPr>
        <w:pStyle w:val="16"/>
        <w:ind w:left="351" w:hanging="142"/>
      </w:pPr>
      <w:r>
        <w:rPr>
          <w:rFonts w:ascii="Aptos" w:hAnsi="Aptos" w:eastAsia="微软雅黑"/>
        </w:rPr>
        <w:t>在 update() 中依次实现误差、P、I、积分限幅、D、总输出限幅和历史状态更新。</w:t>
      </w:r>
    </w:p>
    <w:p w14:paraId="10D76FCE">
      <w:pPr>
        <w:pStyle w:val="16"/>
        <w:ind w:left="351" w:hanging="142"/>
      </w:pPr>
      <w:r>
        <w:rPr>
          <w:rFonts w:ascii="Aptos" w:hAnsi="Aptos" w:eastAsia="微软雅黑"/>
        </w:rPr>
        <w:t>在 reset() 中清除 integral_、lastFeedback_ 和 firstUpdate_，但不修改 Kp、Ki、Kd、dt 和限幅参数。</w:t>
      </w:r>
    </w:p>
    <w:p w14:paraId="22739B00">
      <w:pPr>
        <w:pStyle w:val="16"/>
        <w:ind w:left="351" w:hanging="142"/>
      </w:pPr>
      <w:r>
        <w:rPr>
          <w:rFonts w:ascii="Aptos" w:hAnsi="Aptos" w:eastAsia="微软雅黑"/>
        </w:rPr>
        <w:t>使用 C++11 或更高标准编译 pid.cpp 与 main.cpp。</w:t>
      </w:r>
    </w:p>
    <w:p w14:paraId="6145398E">
      <w:pPr>
        <w:pStyle w:val="16"/>
        <w:ind w:left="351" w:hanging="142"/>
      </w:pPr>
      <w:r>
        <w:rPr>
          <w:rFonts w:ascii="Aptos" w:hAnsi="Aptos" w:eastAsia="微软雅黑"/>
        </w:rPr>
        <w:t>运行测试，最终看到 Result: 24/24 checks passed。</w:t>
      </w:r>
    </w:p>
    <w:p w14:paraId="7C001F50">
      <w:pPr>
        <w:pStyle w:val="16"/>
        <w:ind w:left="351" w:hanging="142"/>
      </w:pPr>
      <w:r>
        <w:rPr>
          <w:rFonts w:ascii="Aptos" w:hAnsi="Aptos" w:eastAsia="微软雅黑"/>
        </w:rPr>
        <w:t>手算并解释 4.2、1.3、复位后的 4.2。</w:t>
      </w:r>
    </w:p>
    <w:p w14:paraId="563881C4">
      <w:pPr>
        <w:pStyle w:val="16"/>
        <w:ind w:left="351" w:hanging="142"/>
      </w:pPr>
      <w:r>
        <w:rPr>
          <w:rFonts w:ascii="Aptos" w:hAnsi="Aptos" w:eastAsia="微软雅黑"/>
        </w:rPr>
        <w:t>提交三个源码文件、测试记录或截图，以及约 300～500 字的四问说明。</w:t>
      </w:r>
    </w:p>
    <w:p w14:paraId="65099785">
      <w:pPr>
        <w:pStyle w:val="4"/>
      </w:pPr>
      <w:bookmarkStart w:id="5" w:name="_Toc28542"/>
      <w:r>
        <w:t>1.3 哪些不是基础必做</w:t>
      </w:r>
      <w:bookmarkEnd w:id="5"/>
    </w:p>
    <w:p w14:paraId="4A7001B6">
      <w:r>
        <w:rPr>
          <w:rFonts w:ascii="Aptos" w:hAnsi="Aptos" w:eastAsia="微软雅黑"/>
        </w:rPr>
        <w:t>题目没有要求连接 STM32、驱动电机、使用 CAN、绘制仿真曲线，也没有要求继承、虚函数、模板或动态内存。积分分离是选做加分题，应当在基础 24 项全部通过后再做。</w:t>
      </w:r>
    </w:p>
    <w:p w14:paraId="7AA73F94">
      <w:pPr>
        <w:pStyle w:val="4"/>
      </w:pPr>
      <w:bookmarkStart w:id="6" w:name="_Toc1523"/>
      <w:r>
        <w:t>1.4 完成标准</w:t>
      </w:r>
      <w:bookmarkEnd w:id="6"/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4CF750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FF3DE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0B0C14A">
            <w:pPr>
              <w:spacing w:after="60"/>
            </w:pPr>
            <w:r>
              <w:rPr>
                <w:rFonts w:ascii="Aptos" w:hAnsi="Aptos" w:eastAsia="微软雅黑"/>
                <w:b/>
                <w:color w:val="D58A22"/>
                <w:sz w:val="21"/>
              </w:rPr>
              <w:t>最低验收线</w:t>
            </w:r>
          </w:p>
          <w:p w14:paraId="749949FE">
            <w:pPr>
              <w:spacing w:after="0"/>
            </w:pPr>
            <w:r>
              <w:rPr>
                <w:rFonts w:ascii="Aptos" w:hAnsi="Aptos" w:eastAsia="微软雅黑"/>
                <w:sz w:val="19"/>
              </w:rPr>
              <w:t>代码能用 C++11 编译；24/24 检查通过；你能解释状态为什么必须跨调用保存，能讲清积分限幅与输出限幅的区别。</w:t>
            </w:r>
          </w:p>
        </w:tc>
      </w:tr>
    </w:tbl>
    <w:p w14:paraId="2A55B17B">
      <w:pPr>
        <w:spacing w:after="20"/>
      </w:pPr>
    </w:p>
    <w:p w14:paraId="70F78542">
      <w:pPr>
        <w:pStyle w:val="4"/>
      </w:pPr>
      <w:bookmarkStart w:id="7" w:name="_Toc18294"/>
      <w:r>
        <w:t>1.5 建议完成顺序</w:t>
      </w:r>
      <w:bookmarkEnd w:id="7"/>
    </w:p>
    <w:tbl>
      <w:tblPr>
        <w:tblStyle w:val="35"/>
        <w:tblW w:w="96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4763"/>
        <w:gridCol w:w="3629"/>
      </w:tblGrid>
      <w:tr w14:paraId="23DDD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7F0FCD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4763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ECA17C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做什么</w:t>
            </w:r>
          </w:p>
        </w:tc>
        <w:tc>
          <w:tcPr>
            <w:tcW w:w="3629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AF5E7D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完成标志</w:t>
            </w:r>
          </w:p>
        </w:tc>
      </w:tr>
      <w:tr w14:paraId="37DB9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3CA015">
            <w:r>
              <w:rPr>
                <w:rFonts w:ascii="Aptos" w:hAnsi="Aptos" w:eastAsia="微软雅黑"/>
                <w:sz w:val="18"/>
              </w:rPr>
              <w:t>1 读接口</w:t>
            </w:r>
          </w:p>
        </w:tc>
        <w:tc>
          <w:tcPr>
            <w:tcW w:w="476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8D16D8">
            <w:r>
              <w:rPr>
                <w:rFonts w:ascii="Aptos" w:hAnsi="Aptos" w:eastAsia="微软雅黑"/>
                <w:sz w:val="18"/>
              </w:rPr>
              <w:t>只读 pid.h，找出配置参数与历史状态</w:t>
            </w:r>
          </w:p>
        </w:tc>
        <w:tc>
          <w:tcPr>
            <w:tcW w:w="362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B79293">
            <w:r>
              <w:rPr>
                <w:rFonts w:ascii="Aptos" w:hAnsi="Aptos" w:eastAsia="微软雅黑"/>
                <w:sz w:val="18"/>
              </w:rPr>
              <w:t>能说出哪些量不变、哪些量每次 update 后改变</w:t>
            </w:r>
          </w:p>
        </w:tc>
      </w:tr>
      <w:tr w14:paraId="75ACC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F2B9B4">
            <w:r>
              <w:rPr>
                <w:rFonts w:ascii="Aptos" w:hAnsi="Aptos" w:eastAsia="微软雅黑"/>
                <w:sz w:val="18"/>
              </w:rPr>
              <w:t>2 写算法</w:t>
            </w:r>
          </w:p>
        </w:tc>
        <w:tc>
          <w:tcPr>
            <w:tcW w:w="4763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8AC1EA">
            <w:r>
              <w:rPr>
                <w:rFonts w:ascii="Aptos" w:hAnsi="Aptos" w:eastAsia="微软雅黑"/>
                <w:sz w:val="18"/>
              </w:rPr>
              <w:t>完成 update() 和 reset()</w:t>
            </w:r>
          </w:p>
        </w:tc>
        <w:tc>
          <w:tcPr>
            <w:tcW w:w="3629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4E9BB7">
            <w:r>
              <w:rPr>
                <w:rFonts w:ascii="Aptos" w:hAnsi="Aptos" w:eastAsia="微软雅黑"/>
                <w:sz w:val="18"/>
              </w:rPr>
              <w:t>代码中没有 TODO，更新顺序符合公式</w:t>
            </w:r>
          </w:p>
        </w:tc>
      </w:tr>
      <w:tr w14:paraId="1D0D4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937DC3">
            <w:r>
              <w:rPr>
                <w:rFonts w:ascii="Aptos" w:hAnsi="Aptos" w:eastAsia="微软雅黑"/>
                <w:sz w:val="18"/>
              </w:rPr>
              <w:t>3 跑测试</w:t>
            </w:r>
          </w:p>
        </w:tc>
        <w:tc>
          <w:tcPr>
            <w:tcW w:w="476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62FBA8">
            <w:r>
              <w:rPr>
                <w:rFonts w:ascii="Aptos" w:hAnsi="Aptos" w:eastAsia="微软雅黑"/>
                <w:sz w:val="18"/>
              </w:rPr>
              <w:t>编译并执行 main.cpp</w:t>
            </w:r>
          </w:p>
        </w:tc>
        <w:tc>
          <w:tcPr>
            <w:tcW w:w="362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505751">
            <w:r>
              <w:rPr>
                <w:rFonts w:ascii="Aptos" w:hAnsi="Aptos" w:eastAsia="微软雅黑"/>
                <w:sz w:val="18"/>
              </w:rPr>
              <w:t>输出 24/24</w:t>
            </w:r>
          </w:p>
        </w:tc>
      </w:tr>
      <w:tr w14:paraId="4D19F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6219FC">
            <w:r>
              <w:rPr>
                <w:rFonts w:ascii="Aptos" w:hAnsi="Aptos" w:eastAsia="微软雅黑"/>
                <w:sz w:val="18"/>
              </w:rPr>
              <w:t>4 解释</w:t>
            </w:r>
          </w:p>
        </w:tc>
        <w:tc>
          <w:tcPr>
            <w:tcW w:w="4763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1456ED">
            <w:r>
              <w:rPr>
                <w:rFonts w:ascii="Aptos" w:hAnsi="Aptos" w:eastAsia="微软雅黑"/>
                <w:sz w:val="18"/>
              </w:rPr>
              <w:t>手算关键数据，回答四个问题</w:t>
            </w:r>
          </w:p>
        </w:tc>
        <w:tc>
          <w:tcPr>
            <w:tcW w:w="3629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F82D8B">
            <w:r>
              <w:rPr>
                <w:rFonts w:ascii="Aptos" w:hAnsi="Aptos" w:eastAsia="微软雅黑"/>
                <w:sz w:val="18"/>
              </w:rPr>
              <w:t>不看答案也能说明每个成员变量的用途</w:t>
            </w:r>
          </w:p>
        </w:tc>
      </w:tr>
      <w:tr w14:paraId="11B6E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46F69C">
            <w:r>
              <w:rPr>
                <w:rFonts w:ascii="Aptos" w:hAnsi="Aptos" w:eastAsia="微软雅黑"/>
                <w:sz w:val="18"/>
              </w:rPr>
              <w:t>5 选做</w:t>
            </w:r>
          </w:p>
        </w:tc>
        <w:tc>
          <w:tcPr>
            <w:tcW w:w="476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26A5DA">
            <w:r>
              <w:rPr>
                <w:rFonts w:ascii="Aptos" w:hAnsi="Aptos" w:eastAsia="微软雅黑"/>
                <w:sz w:val="18"/>
              </w:rPr>
              <w:t>积分分离和自编测试</w:t>
            </w:r>
          </w:p>
        </w:tc>
        <w:tc>
          <w:tcPr>
            <w:tcW w:w="362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487173">
            <w:r>
              <w:rPr>
                <w:rFonts w:ascii="Aptos" w:hAnsi="Aptos" w:eastAsia="微软雅黑"/>
                <w:sz w:val="18"/>
              </w:rPr>
              <w:t>基础测试仍通过，新测试符合题目规则</w:t>
            </w:r>
          </w:p>
        </w:tc>
      </w:tr>
    </w:tbl>
    <w:p w14:paraId="35F14C65">
      <w:pPr>
        <w:spacing w:after="20"/>
      </w:pPr>
    </w:p>
    <w:p w14:paraId="64691AC0">
      <w:r>
        <w:br w:type="page"/>
      </w:r>
    </w:p>
    <w:p w14:paraId="7BEA3D1C">
      <w:pPr>
        <w:pStyle w:val="3"/>
      </w:pPr>
      <w:bookmarkStart w:id="8" w:name="_Toc16438"/>
      <w:r>
        <w:t>2. 先从控制目标理解 PID</w:t>
      </w:r>
      <w:bookmarkEnd w:id="8"/>
    </w:p>
    <w:p w14:paraId="2AC163AD">
      <w:pPr>
        <w:pStyle w:val="4"/>
      </w:pPr>
      <w:bookmarkStart w:id="9" w:name="_Toc31308"/>
      <w:r>
        <w:t>2.1 target、feedback 和 output</w:t>
      </w:r>
      <w:bookmarkEnd w:id="9"/>
    </w:p>
    <w:p w14:paraId="4AC214CA">
      <w:r>
        <w:rPr>
          <w:rFonts w:ascii="Aptos" w:hAnsi="Aptos" w:eastAsia="微软雅黑"/>
        </w:rPr>
        <w:t>PID 控制器反复做同一件事：比较目标值 target 与测量值 feedback，然后给出控制输出 u。比如希望电机转速为 1000 rpm，而编码器测得 900 rpm，误差为 100 rpm；控制器据此决定电流、电压或占空比命令。</w:t>
      </w:r>
    </w:p>
    <w:tbl>
      <w:tblPr>
        <w:tblStyle w:val="35"/>
        <w:tblW w:w="96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969"/>
        <w:gridCol w:w="3856"/>
      </w:tblGrid>
      <w:tr w14:paraId="30F52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65EBAB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w="3969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0EB6A0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w="3856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1B0873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例子</w:t>
            </w:r>
          </w:p>
        </w:tc>
      </w:tr>
      <w:tr w14:paraId="37BB1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E95E09">
            <w:r>
              <w:rPr>
                <w:rFonts w:ascii="Aptos" w:hAnsi="Aptos" w:eastAsia="微软雅黑"/>
                <w:sz w:val="18"/>
              </w:rPr>
              <w:t>target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8D0C41">
            <w:r>
              <w:rPr>
                <w:rFonts w:ascii="Aptos" w:hAnsi="Aptos" w:eastAsia="微软雅黑"/>
                <w:sz w:val="18"/>
              </w:rPr>
              <w:t>希望系统达到的目标</w:t>
            </w:r>
          </w:p>
        </w:tc>
        <w:tc>
          <w:tcPr>
            <w:tcW w:w="385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046AB9">
            <w:r>
              <w:rPr>
                <w:rFonts w:ascii="Aptos" w:hAnsi="Aptos" w:eastAsia="微软雅黑"/>
                <w:sz w:val="18"/>
              </w:rPr>
              <w:t>目标转速 1000 rpm</w:t>
            </w:r>
          </w:p>
        </w:tc>
      </w:tr>
      <w:tr w14:paraId="03352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A4E059">
            <w:r>
              <w:rPr>
                <w:rFonts w:ascii="Aptos" w:hAnsi="Aptos" w:eastAsia="微软雅黑"/>
                <w:sz w:val="18"/>
              </w:rPr>
              <w:t>feedback</w:t>
            </w:r>
          </w:p>
        </w:tc>
        <w:tc>
          <w:tcPr>
            <w:tcW w:w="3969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ADF269">
            <w:r>
              <w:rPr>
                <w:rFonts w:ascii="Aptos" w:hAnsi="Aptos" w:eastAsia="微软雅黑"/>
                <w:sz w:val="18"/>
              </w:rPr>
              <w:t>传感器测到的当前值</w:t>
            </w:r>
          </w:p>
        </w:tc>
        <w:tc>
          <w:tcPr>
            <w:tcW w:w="3856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691B1B">
            <w:r>
              <w:rPr>
                <w:rFonts w:ascii="Aptos" w:hAnsi="Aptos" w:eastAsia="微软雅黑"/>
                <w:sz w:val="18"/>
              </w:rPr>
              <w:t>实际转速 900 rpm</w:t>
            </w:r>
          </w:p>
        </w:tc>
      </w:tr>
      <w:tr w14:paraId="13115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8B7772">
            <w:r>
              <w:rPr>
                <w:rFonts w:ascii="Aptos" w:hAnsi="Aptos" w:eastAsia="微软雅黑"/>
                <w:sz w:val="18"/>
              </w:rPr>
              <w:t>error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97F22C">
            <w:r>
              <w:rPr>
                <w:rFonts w:ascii="Aptos" w:hAnsi="Aptos" w:eastAsia="微软雅黑"/>
                <w:sz w:val="18"/>
              </w:rPr>
              <w:t>target − feedback</w:t>
            </w:r>
          </w:p>
        </w:tc>
        <w:tc>
          <w:tcPr>
            <w:tcW w:w="385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05F846">
            <w:r>
              <w:rPr>
                <w:rFonts w:ascii="Aptos" w:hAnsi="Aptos" w:eastAsia="微软雅黑"/>
                <w:sz w:val="18"/>
              </w:rPr>
              <w:t>100 rpm</w:t>
            </w:r>
          </w:p>
        </w:tc>
      </w:tr>
      <w:tr w14:paraId="34AED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A4FFAA">
            <w:r>
              <w:rPr>
                <w:rFonts w:ascii="Aptos" w:hAnsi="Aptos" w:eastAsia="微软雅黑"/>
                <w:sz w:val="18"/>
              </w:rPr>
              <w:t>u</w:t>
            </w:r>
          </w:p>
        </w:tc>
        <w:tc>
          <w:tcPr>
            <w:tcW w:w="3969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520F64">
            <w:r>
              <w:rPr>
                <w:rFonts w:ascii="Aptos" w:hAnsi="Aptos" w:eastAsia="微软雅黑"/>
                <w:sz w:val="18"/>
              </w:rPr>
              <w:t>PID 返回的控制指令</w:t>
            </w:r>
          </w:p>
        </w:tc>
        <w:tc>
          <w:tcPr>
            <w:tcW w:w="3856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F5BF0E">
            <w:r>
              <w:rPr>
                <w:rFonts w:ascii="Aptos" w:hAnsi="Aptos" w:eastAsia="微软雅黑"/>
                <w:sz w:val="18"/>
              </w:rPr>
              <w:t>电流命令或 PWM 命令</w:t>
            </w:r>
          </w:p>
        </w:tc>
      </w:tr>
    </w:tbl>
    <w:p w14:paraId="0BA5409B">
      <w:pPr>
        <w:spacing w:after="20"/>
      </w:pP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11D751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EAF2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27F338B">
            <w:pPr>
              <w:spacing w:after="60"/>
            </w:pPr>
            <w:r>
              <w:rPr>
                <w:rFonts w:ascii="Aptos" w:hAnsi="Aptos" w:eastAsia="微软雅黑"/>
                <w:b/>
                <w:color w:val="17324D"/>
                <w:sz w:val="21"/>
              </w:rPr>
              <w:t>方向约定</w:t>
            </w:r>
          </w:p>
          <w:p w14:paraId="5B6CD40C">
            <w:pPr>
              <w:spacing w:after="0"/>
            </w:pPr>
            <w:r>
              <w:rPr>
                <w:rFonts w:ascii="Aptos" w:hAnsi="Aptos" w:eastAsia="微软雅黑"/>
                <w:sz w:val="19"/>
              </w:rPr>
              <w:t>题目假设“正输出使反馈增大”，因此误差固定写成 target - feedback。若目标大于反馈，误差为正，比例项通常给出正输出。</w:t>
            </w:r>
          </w:p>
        </w:tc>
      </w:tr>
    </w:tbl>
    <w:p w14:paraId="2E9BA687">
      <w:pPr>
        <w:spacing w:after="20"/>
      </w:pPr>
    </w:p>
    <w:p w14:paraId="62ED6A36">
      <w:pPr>
        <w:pStyle w:val="4"/>
      </w:pPr>
      <w:bookmarkStart w:id="10" w:name="_Toc2686"/>
      <w:r>
        <w:t>2.2 三个部分各自做什么</w:t>
      </w:r>
      <w:bookmarkEnd w:id="10"/>
    </w:p>
    <w:tbl>
      <w:tblPr>
        <w:tblStyle w:val="35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984"/>
        <w:gridCol w:w="3402"/>
        <w:gridCol w:w="3118"/>
      </w:tblGrid>
      <w:tr w14:paraId="7A375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CC1A6F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部分</w:t>
            </w:r>
          </w:p>
        </w:tc>
        <w:tc>
          <w:tcPr>
            <w:tcW w:w="198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E0B7E2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只看什么</w:t>
            </w:r>
          </w:p>
        </w:tc>
        <w:tc>
          <w:tcPr>
            <w:tcW w:w="3402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914314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直观作用</w:t>
            </w:r>
          </w:p>
        </w:tc>
        <w:tc>
          <w:tcPr>
            <w:tcW w:w="311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59F506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可能的问题</w:t>
            </w:r>
          </w:p>
        </w:tc>
      </w:tr>
      <w:tr w14:paraId="64FE0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4E3D59">
            <w:r>
              <w:rPr>
                <w:rFonts w:ascii="Aptos" w:hAnsi="Aptos" w:eastAsia="微软雅黑"/>
                <w:sz w:val="18"/>
              </w:rPr>
              <w:t>P 比例</w:t>
            </w:r>
          </w:p>
        </w:tc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E5A0DE">
            <w:r>
              <w:rPr>
                <w:rFonts w:ascii="Aptos" w:hAnsi="Aptos" w:eastAsia="微软雅黑"/>
                <w:sz w:val="18"/>
              </w:rPr>
              <w:t>当前误差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1CC2FE">
            <w:r>
              <w:rPr>
                <w:rFonts w:ascii="Aptos" w:hAnsi="Aptos" w:eastAsia="微软雅黑"/>
                <w:sz w:val="18"/>
              </w:rPr>
              <w:t>偏差越大，立即推得越用力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BEB94D">
            <w:r>
              <w:rPr>
                <w:rFonts w:ascii="Aptos" w:hAnsi="Aptos" w:eastAsia="微软雅黑"/>
                <w:sz w:val="18"/>
              </w:rPr>
              <w:t>Kp 过大可能振荡；只有 P 时可能留静差</w:t>
            </w:r>
          </w:p>
        </w:tc>
      </w:tr>
      <w:tr w14:paraId="157B5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4849DA">
            <w:r>
              <w:rPr>
                <w:rFonts w:ascii="Aptos" w:hAnsi="Aptos" w:eastAsia="微软雅黑"/>
                <w:sz w:val="18"/>
              </w:rPr>
              <w:t>I 积分</w:t>
            </w:r>
          </w:p>
        </w:tc>
        <w:tc>
          <w:tcPr>
            <w:tcW w:w="1984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ECE7B9">
            <w:r>
              <w:rPr>
                <w:rFonts w:ascii="Aptos" w:hAnsi="Aptos" w:eastAsia="微软雅黑"/>
                <w:sz w:val="18"/>
              </w:rPr>
              <w:t>过去误差的累计</w:t>
            </w:r>
          </w:p>
        </w:tc>
        <w:tc>
          <w:tcPr>
            <w:tcW w:w="3402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B3BFE8">
            <w:r>
              <w:rPr>
                <w:rFonts w:ascii="Aptos" w:hAnsi="Aptos" w:eastAsia="微软雅黑"/>
                <w:sz w:val="18"/>
              </w:rPr>
              <w:t>长期有小误差时继续增加输出，帮助消除静差</w:t>
            </w:r>
          </w:p>
        </w:tc>
        <w:tc>
          <w:tcPr>
            <w:tcW w:w="3118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A1ED8D">
            <w:r>
              <w:rPr>
                <w:rFonts w:ascii="Aptos" w:hAnsi="Aptos" w:eastAsia="微软雅黑"/>
                <w:sz w:val="18"/>
              </w:rPr>
              <w:t>累计过多会饱和、超调</w:t>
            </w:r>
          </w:p>
        </w:tc>
      </w:tr>
      <w:tr w14:paraId="4AD30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BE11B4">
            <w:r>
              <w:rPr>
                <w:rFonts w:ascii="Aptos" w:hAnsi="Aptos" w:eastAsia="微软雅黑"/>
                <w:sz w:val="18"/>
              </w:rPr>
              <w:t>D 微分</w:t>
            </w:r>
          </w:p>
        </w:tc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B3D8B3">
            <w:r>
              <w:rPr>
                <w:rFonts w:ascii="Aptos" w:hAnsi="Aptos" w:eastAsia="微软雅黑"/>
                <w:sz w:val="18"/>
              </w:rPr>
              <w:t>反馈变化速度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FB0B9C">
            <w:r>
              <w:rPr>
                <w:rFonts w:ascii="Aptos" w:hAnsi="Aptos" w:eastAsia="微软雅黑"/>
                <w:sz w:val="18"/>
              </w:rPr>
              <w:t>反馈变化太快时提前制动，增加阻尼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E1A03">
            <w:r>
              <w:rPr>
                <w:rFonts w:ascii="Aptos" w:hAnsi="Aptos" w:eastAsia="微软雅黑"/>
                <w:sz w:val="18"/>
              </w:rPr>
              <w:t>对噪声敏感；首次无历史数据</w:t>
            </w:r>
          </w:p>
        </w:tc>
      </w:tr>
    </w:tbl>
    <w:p w14:paraId="5661AB05">
      <w:pPr>
        <w:spacing w:after="20"/>
      </w:pPr>
    </w:p>
    <w:p w14:paraId="67C1E850">
      <w:pPr>
        <w:pStyle w:val="4"/>
      </w:pPr>
      <w:bookmarkStart w:id="11" w:name="_Toc23612"/>
      <w:r>
        <w:t>2.3 本作业使用的离散公式</w:t>
      </w:r>
      <w:bookmarkEnd w:id="11"/>
    </w:p>
    <w:p w14:paraId="30BEFDD8">
      <w:pPr>
        <w:keepNext/>
      </w:pPr>
      <w:r>
        <w:rPr>
          <w:rFonts w:ascii="Aptos" w:hAnsi="Aptos" w:eastAsia="微软雅黑"/>
          <w:b/>
          <w:color w:val="17807B"/>
          <w:sz w:val="19"/>
        </w:rPr>
        <w:t>一次 update() 对应的数学过程</w:t>
      </w: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63BF1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1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7E1721">
            <w:pPr>
              <w:spacing w:after="0" w:line="240" w:lineRule="auto"/>
            </w:pPr>
            <w:r>
              <w:rPr>
                <w:rFonts w:ascii="Consolas" w:hAnsi="Consolas" w:eastAsia="等线"/>
                <w:color w:val="1F2A33"/>
                <w:sz w:val="16"/>
              </w:rPr>
              <w:t>e[k] = target[k] - feedback[k]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P[k] = Kp * e[k]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I[k] = clip(I[k-1] + Ki * e[k] * dt, -I_limit, +I_limit)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D[k] = 0                                      (第一次调用)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D[k] = -Kd * (feedback[k] - feedback[k-1]) / dt  (其他调用)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u[k] = clip(P[k] + I[k] + D[k], -U_limit, +U_limit)</w:t>
            </w:r>
          </w:p>
        </w:tc>
      </w:tr>
    </w:tbl>
    <w:p w14:paraId="2CE12210">
      <w:pPr>
        <w:spacing w:after="20"/>
      </w:pPr>
    </w:p>
    <w:p w14:paraId="3A2EACAC">
      <w:r>
        <w:rPr>
          <w:rFonts w:ascii="Aptos" w:hAnsi="Aptos" w:eastAsia="微软雅黑"/>
        </w:rPr>
        <w:t>这里的 k 表示第 k 次采样。方括号不是 C++ 数组语法，只是数学记号。最重要的区别是：P 只依赖本次输入；I 依赖上一次累计值；D 依赖上一次反馈。因此 I 和 D 必须用成员变量保存历史。</w:t>
      </w:r>
    </w:p>
    <w:p w14:paraId="792F7C60">
      <w:pPr>
        <w:pStyle w:val="4"/>
      </w:pPr>
      <w:bookmarkStart w:id="12" w:name="_Toc26354"/>
      <w:r>
        <w:t>2.4 为什么 dt 不能漏</w:t>
      </w:r>
      <w:bookmarkEnd w:id="12"/>
    </w:p>
    <w:p w14:paraId="36B31778">
      <w:r>
        <w:rPr>
          <w:rFonts w:ascii="Aptos" w:hAnsi="Aptos" w:eastAsia="微软雅黑"/>
        </w:rPr>
        <w:t>积分在连续数学中是面积。程序只能每隔 dt 秒取一次样，所以用“误差 × 时间间隔”近似这一小段面积。假设 Ki=2、误差恒为 1：dt=0.1 时每次增加 0.2，运行 10 次正好 1 秒，总共增加 2；dt=0.2 时每次增加 0.4，运行 5 次也是 1 秒，总共仍增加 2。漏掉 dt 后，改变调用频率会直接改变积分速度。</w:t>
      </w:r>
    </w:p>
    <w:p w14:paraId="33A82398">
      <w:pPr>
        <w:pStyle w:val="4"/>
      </w:pPr>
      <w:bookmarkStart w:id="13" w:name="_Toc29229"/>
      <w:r>
        <w:t>2.5 为什么 D 对 feedback 做差分</w:t>
      </w:r>
      <w:bookmarkEnd w:id="13"/>
    </w:p>
    <w:p w14:paraId="2A8840F8">
      <w:r>
        <w:rPr>
          <w:rFonts w:ascii="Aptos" w:hAnsi="Aptos" w:eastAsia="微软雅黑"/>
        </w:rPr>
        <w:t>题目使用“测量微分”而不是“误差微分”。反馈上升时 feedback[k] - feedback[k-1] 为正，前面的负号让 D 为负，相当于减弱继续上推的力度。若只有 target 突然改变而 feedback 尚未改变，差分为 0，D 不会因为目标阶跃产生巨大突跳。</w:t>
      </w:r>
    </w:p>
    <w:p w14:paraId="44A8D3B5">
      <w:r>
        <w:br w:type="page"/>
      </w:r>
    </w:p>
    <w:p w14:paraId="0865FC1D">
      <w:pPr>
        <w:pStyle w:val="3"/>
      </w:pPr>
      <w:bookmarkStart w:id="14" w:name="_Toc3287"/>
      <w:r>
        <w:t>3. 从 C 语言过渡到这份 C++ 代码</w:t>
      </w:r>
      <w:bookmarkEnd w:id="14"/>
    </w:p>
    <w:p w14:paraId="756A8D69">
      <w:r>
        <w:rPr>
          <w:rFonts w:ascii="Aptos" w:hAnsi="Aptos" w:eastAsia="微软雅黑"/>
        </w:rPr>
        <w:t>这份作业使用的 C++ 内容很少。你可以把 class 暂时理解为“结构体数据 + 只能操作这些数据的函数”的组合。下面只解释代码中真正会遇到的语法。</w:t>
      </w:r>
    </w:p>
    <w:p w14:paraId="6DB92FA9">
      <w:pPr>
        <w:pStyle w:val="4"/>
      </w:pPr>
      <w:bookmarkStart w:id="15" w:name="_Toc3197"/>
      <w:r>
        <w:t>3.1 class 与 C 的 struct</w:t>
      </w:r>
      <w:bookmarkEnd w:id="15"/>
    </w:p>
    <w:p w14:paraId="76FC9277">
      <w:pPr>
        <w:keepNext/>
      </w:pPr>
      <w:r>
        <w:rPr>
          <w:rFonts w:ascii="Aptos" w:hAnsi="Aptos" w:eastAsia="微软雅黑"/>
          <w:b/>
          <w:color w:val="17807B"/>
          <w:sz w:val="19"/>
        </w:rPr>
        <w:t>C 语言：把对象地址手动传给函数</w:t>
      </w: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0C1F91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1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81361">
            <w:pPr>
              <w:spacing w:after="0" w:line="240" w:lineRule="auto"/>
            </w:pPr>
            <w:r>
              <w:rPr>
                <w:rFonts w:ascii="Consolas" w:hAnsi="Consolas" w:eastAsia="等线"/>
                <w:color w:val="1F2A33"/>
                <w:sz w:val="16"/>
              </w:rPr>
              <w:t>/* C 语言的思路 */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typedef struct {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float kp;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float integral;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} PID_C;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float PID_Update(PID_C *pid, float target, float feedback);</w:t>
            </w:r>
          </w:p>
        </w:tc>
      </w:tr>
    </w:tbl>
    <w:p w14:paraId="4AD33E50">
      <w:pPr>
        <w:spacing w:after="20"/>
      </w:pPr>
    </w:p>
    <w:p w14:paraId="47198222">
      <w:pPr>
        <w:keepNext/>
      </w:pPr>
      <w:r>
        <w:rPr>
          <w:rFonts w:ascii="Aptos" w:hAnsi="Aptos" w:eastAsia="微软雅黑"/>
          <w:b/>
          <w:color w:val="17807B"/>
          <w:sz w:val="19"/>
        </w:rPr>
        <w:t>C++：函数和数据属于同一种类型</w:t>
      </w: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0B7978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1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7BD8F">
            <w:pPr>
              <w:spacing w:after="0" w:line="240" w:lineRule="auto"/>
            </w:pPr>
            <w:r>
              <w:rPr>
                <w:rFonts w:ascii="Consolas" w:hAnsi="Consolas" w:eastAsia="等线"/>
                <w:color w:val="1F2A33"/>
                <w:sz w:val="16"/>
              </w:rPr>
              <w:t>// C++ 的思路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class PID {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public: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float update(float target, float feedback);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private: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float kp_;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float integral_;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};</w:t>
            </w:r>
          </w:p>
        </w:tc>
      </w:tr>
    </w:tbl>
    <w:p w14:paraId="7A6E36C6">
      <w:pPr>
        <w:spacing w:after="20"/>
      </w:pPr>
    </w:p>
    <w:p w14:paraId="1FFE4E38">
      <w:r>
        <w:rPr>
          <w:rFonts w:ascii="Aptos" w:hAnsi="Aptos" w:eastAsia="微软雅黑"/>
        </w:rPr>
        <w:t>在 C 版本中，函数必须接收 PID_C*，才能知道要修改哪一份状态。C++ 成员函数调用 `speedPid.update(...)` 时，编译器会隐式知道当前对象是 speedPid，因此函数体里可以直接访问 speedPid 自己的 kp_ 和 integral_。这个隐含的当前对象指针称为 this，但本作业不需要主动写它。</w:t>
      </w:r>
    </w:p>
    <w:p w14:paraId="5310BA9E">
      <w:pPr>
        <w:pStyle w:val="4"/>
      </w:pPr>
      <w:bookmarkStart w:id="16" w:name="_Toc20622"/>
      <w:r>
        <w:t>3.2 什么是对象</w:t>
      </w:r>
      <w:bookmarkEnd w:id="16"/>
    </w:p>
    <w:p w14:paraId="47613105">
      <w:pPr>
        <w:keepNext/>
      </w:pPr>
      <w:r>
        <w:rPr>
          <w:rFonts w:ascii="Aptos" w:hAnsi="Aptos" w:eastAsia="微软雅黑"/>
          <w:b/>
          <w:color w:val="17807B"/>
          <w:sz w:val="19"/>
        </w:rPr>
        <w:t>创建两个互相独立的对象</w:t>
      </w: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0E9B6B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1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AB9C27">
            <w:pPr>
              <w:spacing w:after="0" w:line="240" w:lineRule="auto"/>
            </w:pPr>
            <w:r>
              <w:rPr>
                <w:rFonts w:ascii="Consolas" w:hAnsi="Consolas" w:eastAsia="等线"/>
                <w:color w:val="1F2A33"/>
                <w:sz w:val="16"/>
              </w:rPr>
              <w:t>PID speedPid(2.0f, 1.0f, 0.1f, 0.1f, 100.0f, 10.0f);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PID anglePid(5.0f, 0.2f, 0.0f, 0.01f, 20.0f, 5.0f);</w:t>
            </w:r>
          </w:p>
        </w:tc>
      </w:tr>
    </w:tbl>
    <w:p w14:paraId="488038D2">
      <w:pPr>
        <w:spacing w:after="20"/>
      </w:pPr>
    </w:p>
    <w:p w14:paraId="683193D3">
      <w:r>
        <w:rPr>
          <w:rFonts w:ascii="Aptos" w:hAnsi="Aptos" w:eastAsia="微软雅黑"/>
        </w:rPr>
        <w:t>PID 是类型，类似 C 中的 struct 名；speedPid 和 anglePid 是两个具体对象，类似两个结构体变量。每个对象都有独立的 integral_、lastFeedback_ 和 firstUpdate_。创建对象只做一次，之后在控制循环里重复调用 update()。如果每次循环都重新创建对象，积分和历史反馈会被反复清零。</w:t>
      </w:r>
    </w:p>
    <w:p w14:paraId="56165B94">
      <w:pPr>
        <w:pStyle w:val="4"/>
      </w:pPr>
      <w:bookmarkStart w:id="17" w:name="_Toc25980"/>
      <w:r>
        <w:t>3.3 public 与 private</w:t>
      </w:r>
      <w:bookmarkEnd w:id="17"/>
    </w:p>
    <w:tbl>
      <w:tblPr>
        <w:tblStyle w:val="35"/>
        <w:tblW w:w="96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2268"/>
        <w:gridCol w:w="2835"/>
        <w:gridCol w:w="3118"/>
      </w:tblGrid>
      <w:tr w14:paraId="4B4C9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0DEB00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w="226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AA39B5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谁能访问</w:t>
            </w:r>
          </w:p>
        </w:tc>
        <w:tc>
          <w:tcPr>
            <w:tcW w:w="2835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6107D7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本题内容</w:t>
            </w:r>
          </w:p>
        </w:tc>
        <w:tc>
          <w:tcPr>
            <w:tcW w:w="311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7B37EE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设计意义</w:t>
            </w:r>
          </w:p>
        </w:tc>
      </w:tr>
      <w:tr w14:paraId="27141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780F18">
            <w:r>
              <w:rPr>
                <w:rFonts w:ascii="Aptos" w:hAnsi="Aptos" w:eastAsia="微软雅黑"/>
                <w:sz w:val="18"/>
              </w:rPr>
              <w:t>public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615005">
            <w:r>
              <w:rPr>
                <w:rFonts w:ascii="Aptos" w:hAnsi="Aptos" w:eastAsia="微软雅黑"/>
                <w:sz w:val="18"/>
              </w:rPr>
              <w:t>对象外部代码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023094">
            <w:r>
              <w:rPr>
                <w:rFonts w:ascii="Aptos" w:hAnsi="Aptos" w:eastAsia="微软雅黑"/>
                <w:sz w:val="18"/>
              </w:rPr>
              <w:t>构造函数、update()、reset()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CF14FB">
            <w:r>
              <w:rPr>
                <w:rFonts w:ascii="Aptos" w:hAnsi="Aptos" w:eastAsia="微软雅黑"/>
                <w:sz w:val="18"/>
              </w:rPr>
              <w:t>对外公开一小组稳定操作</w:t>
            </w:r>
          </w:p>
        </w:tc>
      </w:tr>
      <w:tr w14:paraId="5F7F7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8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A956B3">
            <w:r>
              <w:rPr>
                <w:rFonts w:ascii="Aptos" w:hAnsi="Aptos" w:eastAsia="微软雅黑"/>
                <w:sz w:val="18"/>
              </w:rPr>
              <w:t>private</w:t>
            </w:r>
          </w:p>
        </w:tc>
        <w:tc>
          <w:tcPr>
            <w:tcW w:w="2268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9B7AEB">
            <w:r>
              <w:rPr>
                <w:rFonts w:ascii="Aptos" w:hAnsi="Aptos" w:eastAsia="微软雅黑"/>
                <w:sz w:val="18"/>
              </w:rPr>
              <w:t>PID 自己的成员函数</w:t>
            </w:r>
          </w:p>
        </w:tc>
        <w:tc>
          <w:tcPr>
            <w:tcW w:w="2835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EFD4E7">
            <w:r>
              <w:rPr>
                <w:rFonts w:ascii="Aptos" w:hAnsi="Aptos" w:eastAsia="微软雅黑"/>
                <w:sz w:val="18"/>
              </w:rPr>
              <w:t>clip()、参数、历史状态</w:t>
            </w:r>
          </w:p>
        </w:tc>
        <w:tc>
          <w:tcPr>
            <w:tcW w:w="3118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4AB5BE">
            <w:r>
              <w:rPr>
                <w:rFonts w:ascii="Aptos" w:hAnsi="Aptos" w:eastAsia="微软雅黑"/>
                <w:sz w:val="18"/>
              </w:rPr>
              <w:t>防止外部随意破坏内部状态</w:t>
            </w:r>
          </w:p>
        </w:tc>
      </w:tr>
    </w:tbl>
    <w:p w14:paraId="44B076BC">
      <w:pPr>
        <w:spacing w:after="20"/>
      </w:pPr>
    </w:p>
    <w:p w14:paraId="2463EDC9">
      <w:pPr>
        <w:keepNext/>
      </w:pPr>
      <w:r>
        <w:rPr>
          <w:rFonts w:ascii="Aptos" w:hAnsi="Aptos" w:eastAsia="微软雅黑"/>
          <w:b/>
          <w:color w:val="17807B"/>
          <w:sz w:val="19"/>
        </w:rPr>
        <w:t>访问权限示例</w:t>
      </w: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20FE09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1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942E67">
            <w:pPr>
              <w:spacing w:after="0" w:line="240" w:lineRule="auto"/>
            </w:pPr>
            <w:r>
              <w:rPr>
                <w:rFonts w:ascii="Consolas" w:hAnsi="Consolas" w:eastAsia="等线"/>
                <w:color w:val="1F2A33"/>
                <w:sz w:val="16"/>
              </w:rPr>
              <w:t>speedPid.update(10.0f, 8.0f);  // 可以：update 是 public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// speedPid.integral_ = 999.0f; // 不可以：integral_ 是 private</w:t>
            </w:r>
          </w:p>
        </w:tc>
      </w:tr>
    </w:tbl>
    <w:p w14:paraId="76FE6550">
      <w:pPr>
        <w:spacing w:after="20"/>
      </w:pPr>
    </w:p>
    <w:p w14:paraId="310D9A4E">
      <w:pPr>
        <w:pStyle w:val="4"/>
      </w:pPr>
      <w:bookmarkStart w:id="18" w:name="_Toc17598"/>
      <w:r>
        <w:t>3.4 构造函数</w:t>
      </w:r>
      <w:bookmarkEnd w:id="18"/>
    </w:p>
    <w:p w14:paraId="55DE2EDF">
      <w:r>
        <w:rPr>
          <w:rFonts w:ascii="Aptos" w:hAnsi="Aptos" w:eastAsia="微软雅黑"/>
        </w:rPr>
        <w:t>构造函数与类同名，没有返回值。创建对象时它自动执行，用于确定这一对象的配置。</w:t>
      </w:r>
    </w:p>
    <w:p w14:paraId="78FB669B">
      <w:pPr>
        <w:keepNext/>
      </w:pPr>
      <w:r>
        <w:rPr>
          <w:rFonts w:ascii="Aptos" w:hAnsi="Aptos" w:eastAsia="微软雅黑"/>
          <w:b/>
          <w:color w:val="17807B"/>
          <w:sz w:val="19"/>
        </w:rPr>
        <w:t>构造函数与初始化列表</w:t>
      </w: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65BCE8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1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1D569">
            <w:pPr>
              <w:spacing w:after="0" w:line="240" w:lineRule="auto"/>
            </w:pPr>
            <w:r>
              <w:rPr>
                <w:rFonts w:ascii="Consolas" w:hAnsi="Consolas" w:eastAsia="等线"/>
                <w:color w:val="1F2A33"/>
                <w:sz w:val="16"/>
              </w:rPr>
              <w:t>PID::PID(float kp, float ki, float kd,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     float dt, float outputLimit, float integralLimit)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: kp_(kp), ki_(ki), kd_(kd),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  dt_(dt), outputLimit_(outputLimit), integralLimit_(integralLimit) {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}</w:t>
            </w:r>
          </w:p>
        </w:tc>
      </w:tr>
    </w:tbl>
    <w:p w14:paraId="4F0A1AAF">
      <w:pPr>
        <w:spacing w:after="20"/>
      </w:pPr>
    </w:p>
    <w:p w14:paraId="1EC8D626">
      <w:r>
        <w:rPr>
          <w:rFonts w:ascii="Aptos" w:hAnsi="Aptos" w:eastAsia="微软雅黑"/>
        </w:rPr>
        <w:t>冒号后的内容叫初始化列表。`kp_(kp)` 左边的 kp_ 是对象的成员变量，右边的 kp 是传入参数，意思是用参数 kp 初始化成员 kp_。它与在函数体中写赋值相似，但初始化列表是 C++ 初始化成员的标准做法。历史状态在头文件中已经用 `= 0.0f` 和 `= true` 给了默认初值。</w:t>
      </w:r>
    </w:p>
    <w:p w14:paraId="5E2291D6">
      <w:pPr>
        <w:pStyle w:val="4"/>
      </w:pPr>
      <w:bookmarkStart w:id="19" w:name="_Toc18567"/>
      <w:r>
        <w:t>3.5 `PID::`、`.` 和函数声明/定义</w:t>
      </w:r>
      <w:bookmarkEnd w:id="19"/>
    </w:p>
    <w:p w14:paraId="581BB784">
      <w:pPr>
        <w:keepNext/>
      </w:pPr>
      <w:r>
        <w:rPr>
          <w:rFonts w:ascii="Aptos" w:hAnsi="Aptos" w:eastAsia="微软雅黑"/>
          <w:b/>
          <w:color w:val="17807B"/>
          <w:sz w:val="19"/>
        </w:rPr>
        <w:t>三个位置的关系</w:t>
      </w: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79AC1A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1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2AFA6">
            <w:pPr>
              <w:spacing w:after="0" w:line="240" w:lineRule="auto"/>
            </w:pPr>
            <w:r>
              <w:rPr>
                <w:rFonts w:ascii="Consolas" w:hAnsi="Consolas" w:eastAsia="等线"/>
                <w:color w:val="1F2A33"/>
                <w:sz w:val="16"/>
              </w:rPr>
              <w:t>// pid.h 中：只告诉编译器函数存在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float update(float target, float feedback);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// pid.cpp 中：给出函数具体实现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float PID::update(float target, float feedback) {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// ...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}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// main.cpp 中：通过对象调用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float u = speedPid.update(10.0f, 8.0f);</w:t>
            </w:r>
          </w:p>
        </w:tc>
      </w:tr>
    </w:tbl>
    <w:p w14:paraId="2CF072AA">
      <w:pPr>
        <w:spacing w:after="20"/>
      </w:pPr>
    </w:p>
    <w:p w14:paraId="6D1C74DC">
      <w:r>
        <w:rPr>
          <w:rFonts w:ascii="Aptos" w:hAnsi="Aptos" w:eastAsia="微软雅黑"/>
        </w:rPr>
        <w:t>`::` 叫作用域解析运算符，`PID::update` 表示这个 update 属于 PID 类。`.` 用于通过一个对象访问其公开成员。声明末尾有分号，函数定义后没有额外分号。</w:t>
      </w:r>
    </w:p>
    <w:p w14:paraId="1848B4B4">
      <w:pPr>
        <w:pStyle w:val="4"/>
      </w:pPr>
      <w:bookmarkStart w:id="20" w:name="_Toc9584"/>
      <w:r>
        <w:t>3.6 头文件、源文件与头文件保护</w:t>
      </w:r>
      <w:bookmarkEnd w:id="20"/>
    </w:p>
    <w:p w14:paraId="0405FC68">
      <w:pPr>
        <w:keepNext/>
      </w:pPr>
      <w:r>
        <w:rPr>
          <w:rFonts w:ascii="Aptos" w:hAnsi="Aptos" w:eastAsia="微软雅黑"/>
          <w:b/>
          <w:color w:val="17807B"/>
          <w:sz w:val="19"/>
        </w:rPr>
        <w:t>头文件保护</w:t>
      </w: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4A387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1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C5ABC9">
            <w:pPr>
              <w:spacing w:after="0" w:line="240" w:lineRule="auto"/>
            </w:pPr>
            <w:r>
              <w:rPr>
                <w:rFonts w:ascii="Consolas" w:hAnsi="Consolas" w:eastAsia="等线"/>
                <w:color w:val="1F2A33"/>
                <w:sz w:val="16"/>
              </w:rPr>
              <w:t>#ifndef PID_H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#define PID_H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// 类声明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#endif</w:t>
            </w:r>
          </w:p>
        </w:tc>
      </w:tr>
    </w:tbl>
    <w:p w14:paraId="66DC3CE4">
      <w:pPr>
        <w:spacing w:after="20"/>
      </w:pPr>
    </w:p>
    <w:p w14:paraId="62190A0D">
      <w:r>
        <w:rPr>
          <w:rFonts w:ascii="Aptos" w:hAnsi="Aptos" w:eastAsia="微软雅黑"/>
        </w:rPr>
        <w:t>一个头文件可能被间接包含多次。第一次包含时 PID_H 尚未定义，于是读入内容并定义 PID_H；再次包含时条件不成立，内容会被跳过，避免 class PID 重复定义。`.h` 和 `.hpp` 都可以表示 C++ 头文件，编译器不强制，但 include 中的文件名必须与磁盘文件一致。</w:t>
      </w:r>
    </w:p>
    <w:p w14:paraId="19E20450">
      <w:pPr>
        <w:pStyle w:val="4"/>
      </w:pPr>
      <w:bookmarkStart w:id="21" w:name="_Toc12056"/>
      <w:r>
        <w:t>3.7 static、bool、const 和 0.0f</w:t>
      </w:r>
      <w:bookmarkEnd w:id="21"/>
    </w:p>
    <w:tbl>
      <w:tblPr>
        <w:tblStyle w:val="35"/>
        <w:tblW w:w="96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969"/>
      </w:tblGrid>
      <w:tr w14:paraId="011A0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19BA5E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写法</w:t>
            </w:r>
          </w:p>
        </w:tc>
        <w:tc>
          <w:tcPr>
            <w:tcW w:w="3402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BE4929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w="3969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C1376D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本题中的理解</w:t>
            </w:r>
          </w:p>
        </w:tc>
      </w:tr>
      <w:tr w14:paraId="60D91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473F58">
            <w:r>
              <w:rPr>
                <w:rFonts w:ascii="Aptos" w:hAnsi="Aptos" w:eastAsia="微软雅黑"/>
                <w:sz w:val="18"/>
              </w:rPr>
              <w:t>static float clip(...)</w:t>
            </w:r>
            <w:r>
              <w:rPr>
                <w:rFonts w:ascii="Aptos" w:hAnsi="Aptos" w:eastAsia="微软雅黑"/>
                <w:sz w:val="18"/>
              </w:rPr>
              <w:br w:type="textWrapping"/>
            </w:r>
            <w:r>
              <w:rPr>
                <w:rFonts w:ascii="Aptos" w:hAnsi="Aptos" w:eastAsia="微软雅黑"/>
                <w:sz w:val="18"/>
              </w:rPr>
              <w:t>（类内部）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435A31">
            <w:r>
              <w:rPr>
                <w:rFonts w:ascii="Aptos" w:hAnsi="Aptos" w:eastAsia="微软雅黑"/>
                <w:sz w:val="18"/>
              </w:rPr>
              <w:t>函数属于类，不依赖某个对象的历史状态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B18511">
            <w:r>
              <w:rPr>
                <w:rFonts w:ascii="Aptos" w:hAnsi="Aptos" w:eastAsia="微软雅黑"/>
                <w:sz w:val="18"/>
              </w:rPr>
              <w:t>clip 只处理传入的三个数，不读写 integral_</w:t>
            </w:r>
          </w:p>
        </w:tc>
      </w:tr>
      <w:tr w14:paraId="7B0D9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1C131E">
            <w:r>
              <w:rPr>
                <w:rFonts w:ascii="Aptos" w:hAnsi="Aptos" w:eastAsia="微软雅黑"/>
                <w:sz w:val="18"/>
              </w:rPr>
              <w:t>bool</w:t>
            </w:r>
          </w:p>
        </w:tc>
        <w:tc>
          <w:tcPr>
            <w:tcW w:w="3402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924D14">
            <w:r>
              <w:rPr>
                <w:rFonts w:ascii="Aptos" w:hAnsi="Aptos" w:eastAsia="微软雅黑"/>
                <w:sz w:val="18"/>
              </w:rPr>
              <w:t>只有 true/false 两种逻辑值</w:t>
            </w:r>
          </w:p>
        </w:tc>
        <w:tc>
          <w:tcPr>
            <w:tcW w:w="3969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C44A18">
            <w:r>
              <w:rPr>
                <w:rFonts w:ascii="Aptos" w:hAnsi="Aptos" w:eastAsia="微软雅黑"/>
                <w:sz w:val="18"/>
              </w:rPr>
              <w:t>firstUpdate_ 表示是否缺少上次反馈</w:t>
            </w:r>
          </w:p>
        </w:tc>
      </w:tr>
      <w:tr w14:paraId="1C628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A79DBF">
            <w:r>
              <w:rPr>
                <w:rFonts w:ascii="Aptos" w:hAnsi="Aptos" w:eastAsia="微软雅黑"/>
                <w:sz w:val="18"/>
              </w:rPr>
              <w:t>const float tolerance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03D8FD">
            <w:r>
              <w:rPr>
                <w:rFonts w:ascii="Aptos" w:hAnsi="Aptos" w:eastAsia="微软雅黑"/>
                <w:sz w:val="18"/>
              </w:rPr>
              <w:t>初始化后不能再修改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245D28">
            <w:r>
              <w:rPr>
                <w:rFonts w:ascii="Aptos" w:hAnsi="Aptos" w:eastAsia="微软雅黑"/>
                <w:sz w:val="18"/>
              </w:rPr>
              <w:t>测试容差是固定值</w:t>
            </w:r>
          </w:p>
        </w:tc>
      </w:tr>
      <w:tr w14:paraId="0C554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4AE1DD">
            <w:r>
              <w:rPr>
                <w:rFonts w:ascii="Aptos" w:hAnsi="Aptos" w:eastAsia="微软雅黑"/>
                <w:sz w:val="18"/>
              </w:rPr>
              <w:t>const char* name</w:t>
            </w:r>
          </w:p>
        </w:tc>
        <w:tc>
          <w:tcPr>
            <w:tcW w:w="3402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F8ED6A">
            <w:r>
              <w:rPr>
                <w:rFonts w:ascii="Aptos" w:hAnsi="Aptos" w:eastAsia="微软雅黑"/>
                <w:sz w:val="18"/>
              </w:rPr>
              <w:t>指向只读字符序列的指针</w:t>
            </w:r>
          </w:p>
        </w:tc>
        <w:tc>
          <w:tcPr>
            <w:tcW w:w="3969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9A4884">
            <w:r>
              <w:rPr>
                <w:rFonts w:ascii="Aptos" w:hAnsi="Aptos" w:eastAsia="微软雅黑"/>
                <w:sz w:val="18"/>
              </w:rPr>
              <w:t>接收测试名称字符串，不修改它</w:t>
            </w:r>
          </w:p>
        </w:tc>
      </w:tr>
      <w:tr w14:paraId="0C2C7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71808">
            <w:r>
              <w:rPr>
                <w:rFonts w:ascii="Aptos" w:hAnsi="Aptos" w:eastAsia="微软雅黑"/>
                <w:sz w:val="18"/>
              </w:rPr>
              <w:t>0.0f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34582F">
            <w:r>
              <w:rPr>
                <w:rFonts w:ascii="Aptos" w:hAnsi="Aptos" w:eastAsia="微软雅黑"/>
                <w:sz w:val="18"/>
              </w:rPr>
              <w:t>float 类型的 0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0F7ED4">
            <w:r>
              <w:rPr>
                <w:rFonts w:ascii="Aptos" w:hAnsi="Aptos" w:eastAsia="微软雅黑"/>
                <w:sz w:val="18"/>
              </w:rPr>
              <w:t>不带 f 的 0.0 默认是 double；本题成员均为 float</w:t>
            </w:r>
          </w:p>
        </w:tc>
      </w:tr>
    </w:tbl>
    <w:p w14:paraId="6C2B3DA4">
      <w:pPr>
        <w:spacing w:after="20"/>
      </w:pPr>
    </w:p>
    <w:p w14:paraId="52E0CFE4">
      <w:pPr>
        <w:pStyle w:val="4"/>
      </w:pPr>
      <w:bookmarkStart w:id="22" w:name="_Toc25960"/>
      <w:r>
        <w:t>3.8 C++ 编译器与标准库</w:t>
      </w:r>
      <w:bookmarkEnd w:id="22"/>
    </w:p>
    <w:p w14:paraId="45004B33">
      <w:r>
        <w:rPr>
          <w:rFonts w:ascii="Aptos" w:hAnsi="Aptos" w:eastAsia="微软雅黑"/>
        </w:rPr>
        <w:t>源文件是 `.cpp`，应使用 g++ 或 IDE 的 C++ 编译方式，而不是只把它当作 C 文件交给 gcc。`#include &lt;iostream&gt;` 提供 `std::cout` 输出，`#include &lt;cmath&gt;` 提供 `std::fabs` 和 `std::isfinite`。`std::` 表示这些名称位于标准库命名空间中。</w:t>
      </w:r>
    </w:p>
    <w:p w14:paraId="4BD396C8">
      <w:r>
        <w:br w:type="page"/>
      </w:r>
    </w:p>
    <w:p w14:paraId="1A6727E1">
      <w:pPr>
        <w:pStyle w:val="3"/>
      </w:pPr>
      <w:bookmarkStart w:id="23" w:name="_Toc27471"/>
      <w:r>
        <w:t>4. 读懂 PID 类中的每个成员</w:t>
      </w:r>
      <w:bookmarkEnd w:id="23"/>
    </w:p>
    <w:p w14:paraId="6DF52B24">
      <w:pPr>
        <w:pStyle w:val="4"/>
      </w:pPr>
      <w:bookmarkStart w:id="24" w:name="_Toc14090"/>
      <w:r>
        <w:t>4.1 配置参数与历史状态必须分开</w:t>
      </w:r>
      <w:bookmarkEnd w:id="24"/>
    </w:p>
    <w:tbl>
      <w:tblPr>
        <w:tblStyle w:val="35"/>
        <w:tblW w:w="96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134"/>
        <w:gridCol w:w="3345"/>
        <w:gridCol w:w="1701"/>
        <w:gridCol w:w="1928"/>
      </w:tblGrid>
      <w:tr w14:paraId="535E8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31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92DB14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成员</w:t>
            </w:r>
          </w:p>
        </w:tc>
        <w:tc>
          <w:tcPr>
            <w:tcW w:w="113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6BBC6D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w="3345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FB5E76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作用</w:t>
            </w:r>
          </w:p>
        </w:tc>
        <w:tc>
          <w:tcPr>
            <w:tcW w:w="1701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F5A146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update 后是否变化</w:t>
            </w:r>
          </w:p>
        </w:tc>
        <w:tc>
          <w:tcPr>
            <w:tcW w:w="192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C8FF31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reset 是否清除</w:t>
            </w:r>
          </w:p>
        </w:tc>
      </w:tr>
      <w:tr w14:paraId="18245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8802B6">
            <w:r>
              <w:rPr>
                <w:rFonts w:ascii="Aptos" w:hAnsi="Aptos" w:eastAsia="微软雅黑"/>
                <w:sz w:val="16"/>
              </w:rPr>
              <w:t>kp_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6487C2">
            <w:r>
              <w:rPr>
                <w:rFonts w:ascii="Aptos" w:hAnsi="Aptos" w:eastAsia="微软雅黑"/>
                <w:sz w:val="16"/>
              </w:rPr>
              <w:t>配置</w:t>
            </w:r>
          </w:p>
        </w:tc>
        <w:tc>
          <w:tcPr>
            <w:tcW w:w="334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A10ED2">
            <w:r>
              <w:rPr>
                <w:rFonts w:ascii="Aptos" w:hAnsi="Aptos" w:eastAsia="微软雅黑"/>
                <w:sz w:val="16"/>
              </w:rPr>
              <w:t>比例增益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1F944E">
            <w:r>
              <w:rPr>
                <w:rFonts w:ascii="Aptos" w:hAnsi="Aptos" w:eastAsia="微软雅黑"/>
                <w:sz w:val="16"/>
              </w:rPr>
              <w:t>否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BBED92">
            <w:r>
              <w:rPr>
                <w:rFonts w:ascii="Aptos" w:hAnsi="Aptos" w:eastAsia="微软雅黑"/>
                <w:sz w:val="16"/>
              </w:rPr>
              <w:t>否</w:t>
            </w:r>
          </w:p>
        </w:tc>
      </w:tr>
      <w:tr w14:paraId="4E9E8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2C93DA">
            <w:r>
              <w:rPr>
                <w:rFonts w:ascii="Aptos" w:hAnsi="Aptos" w:eastAsia="微软雅黑"/>
                <w:sz w:val="16"/>
              </w:rPr>
              <w:t>ki_</w:t>
            </w:r>
          </w:p>
        </w:tc>
        <w:tc>
          <w:tcPr>
            <w:tcW w:w="1134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D50161">
            <w:r>
              <w:rPr>
                <w:rFonts w:ascii="Aptos" w:hAnsi="Aptos" w:eastAsia="微软雅黑"/>
                <w:sz w:val="16"/>
              </w:rPr>
              <w:t>配置</w:t>
            </w:r>
          </w:p>
        </w:tc>
        <w:tc>
          <w:tcPr>
            <w:tcW w:w="3345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2E50A3">
            <w:r>
              <w:rPr>
                <w:rFonts w:ascii="Aptos" w:hAnsi="Aptos" w:eastAsia="微软雅黑"/>
                <w:sz w:val="16"/>
              </w:rPr>
              <w:t>积分增益</w:t>
            </w:r>
          </w:p>
        </w:tc>
        <w:tc>
          <w:tcPr>
            <w:tcW w:w="1701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06D6D7">
            <w:r>
              <w:rPr>
                <w:rFonts w:ascii="Aptos" w:hAnsi="Aptos" w:eastAsia="微软雅黑"/>
                <w:sz w:val="16"/>
              </w:rPr>
              <w:t>否</w:t>
            </w:r>
          </w:p>
        </w:tc>
        <w:tc>
          <w:tcPr>
            <w:tcW w:w="1928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E9DA80">
            <w:r>
              <w:rPr>
                <w:rFonts w:ascii="Aptos" w:hAnsi="Aptos" w:eastAsia="微软雅黑"/>
                <w:sz w:val="16"/>
              </w:rPr>
              <w:t>否</w:t>
            </w:r>
          </w:p>
        </w:tc>
      </w:tr>
      <w:tr w14:paraId="29DB8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C77B56">
            <w:r>
              <w:rPr>
                <w:rFonts w:ascii="Aptos" w:hAnsi="Aptos" w:eastAsia="微软雅黑"/>
                <w:sz w:val="16"/>
              </w:rPr>
              <w:t>kd_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1D6188">
            <w:r>
              <w:rPr>
                <w:rFonts w:ascii="Aptos" w:hAnsi="Aptos" w:eastAsia="微软雅黑"/>
                <w:sz w:val="16"/>
              </w:rPr>
              <w:t>配置</w:t>
            </w:r>
          </w:p>
        </w:tc>
        <w:tc>
          <w:tcPr>
            <w:tcW w:w="334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19A88E">
            <w:r>
              <w:rPr>
                <w:rFonts w:ascii="Aptos" w:hAnsi="Aptos" w:eastAsia="微软雅黑"/>
                <w:sz w:val="16"/>
              </w:rPr>
              <w:t>微分增益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AFFBF4">
            <w:r>
              <w:rPr>
                <w:rFonts w:ascii="Aptos" w:hAnsi="Aptos" w:eastAsia="微软雅黑"/>
                <w:sz w:val="16"/>
              </w:rPr>
              <w:t>否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1082E9">
            <w:r>
              <w:rPr>
                <w:rFonts w:ascii="Aptos" w:hAnsi="Aptos" w:eastAsia="微软雅黑"/>
                <w:sz w:val="16"/>
              </w:rPr>
              <w:t>否</w:t>
            </w:r>
          </w:p>
        </w:tc>
      </w:tr>
      <w:tr w14:paraId="4A8A9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504378">
            <w:r>
              <w:rPr>
                <w:rFonts w:ascii="Aptos" w:hAnsi="Aptos" w:eastAsia="微软雅黑"/>
                <w:sz w:val="16"/>
              </w:rPr>
              <w:t>dt_</w:t>
            </w:r>
          </w:p>
        </w:tc>
        <w:tc>
          <w:tcPr>
            <w:tcW w:w="1134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9D2CE1">
            <w:r>
              <w:rPr>
                <w:rFonts w:ascii="Aptos" w:hAnsi="Aptos" w:eastAsia="微软雅黑"/>
                <w:sz w:val="16"/>
              </w:rPr>
              <w:t>配置</w:t>
            </w:r>
          </w:p>
        </w:tc>
        <w:tc>
          <w:tcPr>
            <w:tcW w:w="3345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7E09B7">
            <w:r>
              <w:rPr>
                <w:rFonts w:ascii="Aptos" w:hAnsi="Aptos" w:eastAsia="微软雅黑"/>
                <w:sz w:val="16"/>
              </w:rPr>
              <w:t>固定采样周期，单位秒</w:t>
            </w:r>
          </w:p>
        </w:tc>
        <w:tc>
          <w:tcPr>
            <w:tcW w:w="1701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40513C">
            <w:r>
              <w:rPr>
                <w:rFonts w:ascii="Aptos" w:hAnsi="Aptos" w:eastAsia="微软雅黑"/>
                <w:sz w:val="16"/>
              </w:rPr>
              <w:t>否</w:t>
            </w:r>
          </w:p>
        </w:tc>
        <w:tc>
          <w:tcPr>
            <w:tcW w:w="1928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135C1F">
            <w:r>
              <w:rPr>
                <w:rFonts w:ascii="Aptos" w:hAnsi="Aptos" w:eastAsia="微软雅黑"/>
                <w:sz w:val="16"/>
              </w:rPr>
              <w:t>否</w:t>
            </w:r>
          </w:p>
        </w:tc>
      </w:tr>
      <w:tr w14:paraId="1E9E5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BBE7CC">
            <w:r>
              <w:rPr>
                <w:rFonts w:ascii="Aptos" w:hAnsi="Aptos" w:eastAsia="微软雅黑"/>
                <w:sz w:val="16"/>
              </w:rPr>
              <w:t>outputLimit_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EC072">
            <w:r>
              <w:rPr>
                <w:rFonts w:ascii="Aptos" w:hAnsi="Aptos" w:eastAsia="微软雅黑"/>
                <w:sz w:val="16"/>
              </w:rPr>
              <w:t>配置</w:t>
            </w:r>
          </w:p>
        </w:tc>
        <w:tc>
          <w:tcPr>
            <w:tcW w:w="334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EB424A">
            <w:r>
              <w:rPr>
                <w:rFonts w:ascii="Aptos" w:hAnsi="Aptos" w:eastAsia="微软雅黑"/>
                <w:sz w:val="16"/>
              </w:rPr>
              <w:t>最终输出绝对值上限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36C994">
            <w:r>
              <w:rPr>
                <w:rFonts w:ascii="Aptos" w:hAnsi="Aptos" w:eastAsia="微软雅黑"/>
                <w:sz w:val="16"/>
              </w:rPr>
              <w:t>否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884D6F">
            <w:r>
              <w:rPr>
                <w:rFonts w:ascii="Aptos" w:hAnsi="Aptos" w:eastAsia="微软雅黑"/>
                <w:sz w:val="16"/>
              </w:rPr>
              <w:t>否</w:t>
            </w:r>
          </w:p>
        </w:tc>
      </w:tr>
      <w:tr w14:paraId="4179D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0A70E3">
            <w:r>
              <w:rPr>
                <w:rFonts w:ascii="Aptos" w:hAnsi="Aptos" w:eastAsia="微软雅黑"/>
                <w:sz w:val="16"/>
              </w:rPr>
              <w:t>integralLimit_</w:t>
            </w:r>
          </w:p>
        </w:tc>
        <w:tc>
          <w:tcPr>
            <w:tcW w:w="1134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305E53">
            <w:r>
              <w:rPr>
                <w:rFonts w:ascii="Aptos" w:hAnsi="Aptos" w:eastAsia="微软雅黑"/>
                <w:sz w:val="16"/>
              </w:rPr>
              <w:t>配置</w:t>
            </w:r>
          </w:p>
        </w:tc>
        <w:tc>
          <w:tcPr>
            <w:tcW w:w="3345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DB25E1">
            <w:r>
              <w:rPr>
                <w:rFonts w:ascii="Aptos" w:hAnsi="Aptos" w:eastAsia="微软雅黑"/>
                <w:sz w:val="16"/>
              </w:rPr>
              <w:t>积分状态绝对值上限</w:t>
            </w:r>
          </w:p>
        </w:tc>
        <w:tc>
          <w:tcPr>
            <w:tcW w:w="1701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C84AC6">
            <w:r>
              <w:rPr>
                <w:rFonts w:ascii="Aptos" w:hAnsi="Aptos" w:eastAsia="微软雅黑"/>
                <w:sz w:val="16"/>
              </w:rPr>
              <w:t>否</w:t>
            </w:r>
          </w:p>
        </w:tc>
        <w:tc>
          <w:tcPr>
            <w:tcW w:w="1928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635B8E">
            <w:r>
              <w:rPr>
                <w:rFonts w:ascii="Aptos" w:hAnsi="Aptos" w:eastAsia="微软雅黑"/>
                <w:sz w:val="16"/>
              </w:rPr>
              <w:t>否</w:t>
            </w:r>
          </w:p>
        </w:tc>
      </w:tr>
      <w:tr w14:paraId="2690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17A6B9">
            <w:r>
              <w:rPr>
                <w:rFonts w:ascii="Aptos" w:hAnsi="Aptos" w:eastAsia="微软雅黑"/>
                <w:sz w:val="16"/>
              </w:rPr>
              <w:t>integral_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B12A50">
            <w:r>
              <w:rPr>
                <w:rFonts w:ascii="Aptos" w:hAnsi="Aptos" w:eastAsia="微软雅黑"/>
                <w:sz w:val="16"/>
              </w:rPr>
              <w:t>状态</w:t>
            </w:r>
          </w:p>
        </w:tc>
        <w:tc>
          <w:tcPr>
            <w:tcW w:w="334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316F98">
            <w:r>
              <w:rPr>
                <w:rFonts w:ascii="Aptos" w:hAnsi="Aptos" w:eastAsia="微软雅黑"/>
                <w:sz w:val="16"/>
              </w:rPr>
              <w:t>已经乘过 Ki 的积分输出 I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6AE478">
            <w:r>
              <w:rPr>
                <w:rFonts w:ascii="Aptos" w:hAnsi="Aptos" w:eastAsia="微软雅黑"/>
                <w:sz w:val="16"/>
              </w:rPr>
              <w:t>是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30EEF4">
            <w:r>
              <w:rPr>
                <w:rFonts w:ascii="Aptos" w:hAnsi="Aptos" w:eastAsia="微软雅黑"/>
                <w:sz w:val="16"/>
              </w:rPr>
              <w:t>是，清零</w:t>
            </w:r>
          </w:p>
        </w:tc>
      </w:tr>
      <w:tr w14:paraId="1E365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4375A1">
            <w:r>
              <w:rPr>
                <w:rFonts w:ascii="Aptos" w:hAnsi="Aptos" w:eastAsia="微软雅黑"/>
                <w:sz w:val="16"/>
              </w:rPr>
              <w:t>lastFeedback_</w:t>
            </w:r>
          </w:p>
        </w:tc>
        <w:tc>
          <w:tcPr>
            <w:tcW w:w="1134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323E29">
            <w:r>
              <w:rPr>
                <w:rFonts w:ascii="Aptos" w:hAnsi="Aptos" w:eastAsia="微软雅黑"/>
                <w:sz w:val="16"/>
              </w:rPr>
              <w:t>状态</w:t>
            </w:r>
          </w:p>
        </w:tc>
        <w:tc>
          <w:tcPr>
            <w:tcW w:w="3345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3FC9AF">
            <w:r>
              <w:rPr>
                <w:rFonts w:ascii="Aptos" w:hAnsi="Aptos" w:eastAsia="微软雅黑"/>
                <w:sz w:val="16"/>
              </w:rPr>
              <w:t>保存上次反馈，供微分使用</w:t>
            </w:r>
          </w:p>
        </w:tc>
        <w:tc>
          <w:tcPr>
            <w:tcW w:w="1701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7583ED">
            <w:r>
              <w:rPr>
                <w:rFonts w:ascii="Aptos" w:hAnsi="Aptos" w:eastAsia="微软雅黑"/>
                <w:sz w:val="16"/>
              </w:rPr>
              <w:t>是</w:t>
            </w:r>
          </w:p>
        </w:tc>
        <w:tc>
          <w:tcPr>
            <w:tcW w:w="1928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76A1FF">
            <w:r>
              <w:rPr>
                <w:rFonts w:ascii="Aptos" w:hAnsi="Aptos" w:eastAsia="微软雅黑"/>
                <w:sz w:val="16"/>
              </w:rPr>
              <w:t>是，清零</w:t>
            </w:r>
          </w:p>
        </w:tc>
      </w:tr>
      <w:tr w14:paraId="04EB9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5AE6F4">
            <w:r>
              <w:rPr>
                <w:rFonts w:ascii="Aptos" w:hAnsi="Aptos" w:eastAsia="微软雅黑"/>
                <w:sz w:val="16"/>
              </w:rPr>
              <w:t>firstUpdate_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CB9F13">
            <w:r>
              <w:rPr>
                <w:rFonts w:ascii="Aptos" w:hAnsi="Aptos" w:eastAsia="微软雅黑"/>
                <w:sz w:val="16"/>
              </w:rPr>
              <w:t>状态</w:t>
            </w:r>
          </w:p>
        </w:tc>
        <w:tc>
          <w:tcPr>
            <w:tcW w:w="334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ACD11C">
            <w:r>
              <w:rPr>
                <w:rFonts w:ascii="Aptos" w:hAnsi="Aptos" w:eastAsia="微软雅黑"/>
                <w:sz w:val="16"/>
              </w:rPr>
              <w:t>说明有无有效的上次反馈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0E1F66">
            <w:r>
              <w:rPr>
                <w:rFonts w:ascii="Aptos" w:hAnsi="Aptos" w:eastAsia="微软雅黑"/>
                <w:sz w:val="16"/>
              </w:rPr>
              <w:t>第一次后变 false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18FFAC">
            <w:r>
              <w:rPr>
                <w:rFonts w:ascii="Aptos" w:hAnsi="Aptos" w:eastAsia="微软雅黑"/>
                <w:sz w:val="16"/>
              </w:rPr>
              <w:t>是，恢复 true</w:t>
            </w:r>
          </w:p>
        </w:tc>
      </w:tr>
    </w:tbl>
    <w:p w14:paraId="7CA3A463">
      <w:pPr>
        <w:spacing w:after="20"/>
      </w:pPr>
    </w:p>
    <w:p w14:paraId="036B0EED">
      <w:pPr>
        <w:pStyle w:val="4"/>
      </w:pPr>
      <w:bookmarkStart w:id="25" w:name="_Toc29624"/>
      <w:r>
        <w:t>4.2 为什么变量名末尾有下划线</w:t>
      </w:r>
      <w:bookmarkEnd w:id="25"/>
    </w:p>
    <w:p w14:paraId="711C8D42">
      <w:r>
        <w:rPr>
          <w:rFonts w:ascii="Aptos" w:hAnsi="Aptos" w:eastAsia="微软雅黑"/>
        </w:rPr>
        <w:t>末尾的 `_` 只是命名习惯，不是运算符。它提醒读者“这是类的成员变量”。因此 `kp_(kp)` 很容易区分：kp_ 是成员，kp 是构造函数参数。</w:t>
      </w:r>
    </w:p>
    <w:p w14:paraId="0C41410A">
      <w:pPr>
        <w:pStyle w:val="4"/>
      </w:pPr>
      <w:bookmarkStart w:id="26" w:name="_Toc30079"/>
      <w:r>
        <w:t>4.3 integral_ 保存的到底是什么</w:t>
      </w:r>
      <w:bookmarkEnd w:id="26"/>
    </w:p>
    <w:p w14:paraId="574C49AC">
      <w:r>
        <w:rPr>
          <w:rFonts w:ascii="Aptos" w:hAnsi="Aptos" w:eastAsia="微软雅黑"/>
        </w:rPr>
        <w:t>本题规定 integral_ 保存“已经乘过 Ki 的积分输出 I”，更新式是 `integral_ += ki_ * error * dt_`。因此合成输出时直接使用 integral_。不要再写 `ki_ * integral_`，否则 Ki 被乘两次。某些教材保存的是原始误差和，再在输出时乘 Ki；两种写法都可能存在，但不能混用。</w:t>
      </w:r>
    </w:p>
    <w:p w14:paraId="6DD05AAA">
      <w:pPr>
        <w:pStyle w:val="4"/>
      </w:pPr>
      <w:bookmarkStart w:id="27" w:name="_Toc16995"/>
      <w:r>
        <w:t>4.4 firstUpdate_ 为什么不能只看 lastFeedback_ 是否为 0</w:t>
      </w:r>
      <w:bookmarkEnd w:id="27"/>
    </w:p>
    <w:p w14:paraId="3FDD4B18">
      <w:r>
        <w:rPr>
          <w:rFonts w:ascii="Aptos" w:hAnsi="Aptos" w:eastAsia="微软雅黑"/>
        </w:rPr>
        <w:t>反馈值 0 本身可能是真实测量值，不能用它代表“没有历史值”。单独使用布尔标记能明确区分这两种情况。首次调用时 D=0，但调用结束仍要把 feedback 保存起来，并把 firstUpdate_ 设为 false，第二次调用才有可用历史。</w:t>
      </w:r>
    </w:p>
    <w:p w14:paraId="2558C340">
      <w:pPr>
        <w:pStyle w:val="4"/>
      </w:pPr>
      <w:bookmarkStart w:id="28" w:name="_Toc14336"/>
      <w:r>
        <w:t>4.5 对象在内存中的直观图</w:t>
      </w:r>
      <w:bookmarkEnd w:id="28"/>
    </w:p>
    <w:tbl>
      <w:tblPr>
        <w:tblStyle w:val="35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0"/>
        <w:gridCol w:w="4820"/>
      </w:tblGrid>
      <w:tr w14:paraId="17CD0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820" w:type="dxa"/>
            <w:shd w:val="clear" w:color="auto" w:fill="17807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2B85F3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speedPid 对象</w:t>
            </w:r>
          </w:p>
        </w:tc>
        <w:tc>
          <w:tcPr>
            <w:tcW w:w="4820" w:type="dxa"/>
            <w:shd w:val="clear" w:color="auto" w:fill="17807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28FB18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anglePid 对象</w:t>
            </w:r>
          </w:p>
        </w:tc>
      </w:tr>
      <w:tr w14:paraId="310C6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9E922D">
            <w:r>
              <w:rPr>
                <w:rFonts w:ascii="Aptos" w:hAnsi="Aptos" w:eastAsia="微软雅黑"/>
                <w:sz w:val="18"/>
              </w:rPr>
              <w:t>kp_=2, ki_=1, kd_=0.1</w:t>
            </w:r>
          </w:p>
        </w:tc>
        <w:tc>
          <w:tcPr>
            <w:tcW w:w="48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E6F1D2">
            <w:r>
              <w:rPr>
                <w:rFonts w:ascii="Aptos" w:hAnsi="Aptos" w:eastAsia="微软雅黑"/>
                <w:sz w:val="18"/>
              </w:rPr>
              <w:t>kp_=5, ki_=0.2, kd_=0</w:t>
            </w:r>
          </w:p>
        </w:tc>
      </w:tr>
      <w:tr w14:paraId="4AC5E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0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2C1292">
            <w:r>
              <w:rPr>
                <w:rFonts w:ascii="Aptos" w:hAnsi="Aptos" w:eastAsia="微软雅黑"/>
                <w:sz w:val="18"/>
              </w:rPr>
              <w:t>integral_=0.3</w:t>
            </w:r>
          </w:p>
        </w:tc>
        <w:tc>
          <w:tcPr>
            <w:tcW w:w="4820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E06EB2">
            <w:r>
              <w:rPr>
                <w:rFonts w:ascii="Aptos" w:hAnsi="Aptos" w:eastAsia="微软雅黑"/>
                <w:sz w:val="18"/>
              </w:rPr>
              <w:t>integral_=1.1</w:t>
            </w:r>
          </w:p>
        </w:tc>
      </w:tr>
      <w:tr w14:paraId="24F27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32E7E5">
            <w:r>
              <w:rPr>
                <w:rFonts w:ascii="Aptos" w:hAnsi="Aptos" w:eastAsia="微软雅黑"/>
                <w:sz w:val="18"/>
              </w:rPr>
              <w:t>lastFeedback_=9</w:t>
            </w:r>
          </w:p>
        </w:tc>
        <w:tc>
          <w:tcPr>
            <w:tcW w:w="48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AB9FEA">
            <w:r>
              <w:rPr>
                <w:rFonts w:ascii="Aptos" w:hAnsi="Aptos" w:eastAsia="微软雅黑"/>
                <w:sz w:val="18"/>
              </w:rPr>
              <w:t>lastFeedback_=30</w:t>
            </w:r>
          </w:p>
        </w:tc>
      </w:tr>
      <w:tr w14:paraId="5A3B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0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364AD9">
            <w:r>
              <w:rPr>
                <w:rFonts w:ascii="Aptos" w:hAnsi="Aptos" w:eastAsia="微软雅黑"/>
                <w:sz w:val="18"/>
              </w:rPr>
              <w:t>firstUpdate_=false</w:t>
            </w:r>
          </w:p>
        </w:tc>
        <w:tc>
          <w:tcPr>
            <w:tcW w:w="4820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7D62FB">
            <w:r>
              <w:rPr>
                <w:rFonts w:ascii="Aptos" w:hAnsi="Aptos" w:eastAsia="微软雅黑"/>
                <w:sz w:val="18"/>
              </w:rPr>
              <w:t>firstUpdate_=false</w:t>
            </w:r>
          </w:p>
        </w:tc>
      </w:tr>
    </w:tbl>
    <w:p w14:paraId="466D6A11">
      <w:pPr>
        <w:spacing w:after="20"/>
      </w:pPr>
    </w:p>
    <w:p w14:paraId="5E2F022D">
      <w:r>
        <w:rPr>
          <w:rFonts w:ascii="Aptos" w:hAnsi="Aptos" w:eastAsia="微软雅黑"/>
        </w:rPr>
        <w:t>两个对象调用同一个 PID::update() 函数实现，但函数每次操作的是当前对象自己的成员。这正是后面“多对象测试”要检查的性质。串级 PID 中，角度环和速度环通常就是两个不同对象，不能共享积分或历史反馈。</w:t>
      </w:r>
    </w:p>
    <w:p w14:paraId="1738D6D9">
      <w:r>
        <w:br w:type="page"/>
      </w:r>
    </w:p>
    <w:p w14:paraId="35F70146">
      <w:pPr>
        <w:pStyle w:val="3"/>
      </w:pPr>
      <w:bookmarkStart w:id="29" w:name="_Toc2431"/>
      <w:r>
        <w:t>5. update() 的完整实现逻辑</w:t>
      </w:r>
      <w:bookmarkEnd w:id="29"/>
    </w:p>
    <w:p w14:paraId="54B85A0A">
      <w:pPr>
        <w:pStyle w:val="4"/>
      </w:pPr>
      <w:bookmarkStart w:id="30" w:name="_Toc26731"/>
      <w:r>
        <w:t>5.1 第一步：计算误差</w:t>
      </w:r>
      <w:bookmarkEnd w:id="30"/>
    </w:p>
    <w:p w14:paraId="3DCA07C5">
      <w:pPr>
        <w:keepNext/>
      </w:pPr>
      <w:r>
        <w:rPr>
          <w:rFonts w:ascii="Aptos" w:hAnsi="Aptos" w:eastAsia="微软雅黑"/>
          <w:b/>
          <w:color w:val="17807B"/>
          <w:sz w:val="19"/>
        </w:rPr>
        <w:t>误差方向</w:t>
      </w: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36E85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1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57E8E">
            <w:pPr>
              <w:spacing w:after="0" w:line="240" w:lineRule="auto"/>
            </w:pPr>
            <w:r>
              <w:rPr>
                <w:rFonts w:ascii="Consolas" w:hAnsi="Consolas" w:eastAsia="等线"/>
                <w:color w:val="1F2A33"/>
                <w:sz w:val="16"/>
              </w:rPr>
              <w:t>const float error = target - feedback;</w:t>
            </w:r>
          </w:p>
        </w:tc>
      </w:tr>
    </w:tbl>
    <w:p w14:paraId="2C3F994A">
      <w:pPr>
        <w:spacing w:after="20"/>
      </w:pPr>
    </w:p>
    <w:p w14:paraId="07DF9396">
      <w:r>
        <w:rPr>
          <w:rFonts w:ascii="Aptos" w:hAnsi="Aptos" w:eastAsia="微软雅黑"/>
        </w:rPr>
        <w:t>`const` 表示 error 在本次函数调用中算出后不再改变。若 target=10、feedback=8，error=2；若 target=3、feedback=5，error=-2。误差符号决定比例项和积分增量的方向。</w:t>
      </w:r>
    </w:p>
    <w:p w14:paraId="61ED9913">
      <w:pPr>
        <w:pStyle w:val="4"/>
      </w:pPr>
      <w:bookmarkStart w:id="31" w:name="_Toc21023"/>
      <w:r>
        <w:t>5.2 第二步：计算比例项</w:t>
      </w:r>
      <w:bookmarkEnd w:id="31"/>
    </w:p>
    <w:p w14:paraId="2D3C1C7D">
      <w:pPr>
        <w:keepNext/>
      </w:pPr>
      <w:r>
        <w:rPr>
          <w:rFonts w:ascii="Aptos" w:hAnsi="Aptos" w:eastAsia="微软雅黑"/>
          <w:b/>
          <w:color w:val="17807B"/>
          <w:sz w:val="19"/>
        </w:rPr>
        <w:t>比例项</w:t>
      </w: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52D03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1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8D76C7">
            <w:pPr>
              <w:spacing w:after="0" w:line="240" w:lineRule="auto"/>
            </w:pPr>
            <w:r>
              <w:rPr>
                <w:rFonts w:ascii="Consolas" w:hAnsi="Consolas" w:eastAsia="等线"/>
                <w:color w:val="1F2A33"/>
                <w:sz w:val="16"/>
              </w:rPr>
              <w:t>const float p = kp_ * error;</w:t>
            </w:r>
          </w:p>
        </w:tc>
      </w:tr>
    </w:tbl>
    <w:p w14:paraId="6739E936">
      <w:pPr>
        <w:spacing w:after="20"/>
      </w:pPr>
    </w:p>
    <w:p w14:paraId="62DDF949">
      <w:r>
        <w:rPr>
          <w:rFonts w:ascii="Aptos" w:hAnsi="Aptos" w:eastAsia="微软雅黑"/>
        </w:rPr>
        <w:t>P 不需要历史。Kp=2、error=2 时，p=4。这里把变量命名为小写 p 只是局部变量风格，与公式中的大写 P 含义相同。</w:t>
      </w:r>
    </w:p>
    <w:p w14:paraId="06DD8753">
      <w:pPr>
        <w:pStyle w:val="4"/>
      </w:pPr>
      <w:bookmarkStart w:id="32" w:name="_Toc16269"/>
      <w:r>
        <w:t>5.3 第三步：更新积分状态</w:t>
      </w:r>
      <w:bookmarkEnd w:id="32"/>
    </w:p>
    <w:p w14:paraId="0AA309EA">
      <w:pPr>
        <w:keepNext/>
      </w:pPr>
      <w:r>
        <w:rPr>
          <w:rFonts w:ascii="Aptos" w:hAnsi="Aptos" w:eastAsia="微软雅黑"/>
          <w:b/>
          <w:color w:val="17807B"/>
          <w:sz w:val="19"/>
        </w:rPr>
        <w:t>积分累加</w:t>
      </w: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1E044B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1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9F476C">
            <w:pPr>
              <w:spacing w:after="0" w:line="240" w:lineRule="auto"/>
            </w:pPr>
            <w:r>
              <w:rPr>
                <w:rFonts w:ascii="Consolas" w:hAnsi="Consolas" w:eastAsia="等线"/>
                <w:color w:val="1F2A33"/>
                <w:sz w:val="16"/>
              </w:rPr>
              <w:t>integral_ += ki_ * error * dt_;</w:t>
            </w:r>
          </w:p>
        </w:tc>
      </w:tr>
    </w:tbl>
    <w:p w14:paraId="6CA48781">
      <w:pPr>
        <w:spacing w:after="20"/>
      </w:pPr>
    </w:p>
    <w:p w14:paraId="4896E3FC">
      <w:r>
        <w:rPr>
          <w:rFonts w:ascii="Aptos" w:hAnsi="Aptos" w:eastAsia="微软雅黑"/>
        </w:rPr>
        <w:t>`+=` 等价于 `integral_ = integral_ + ...`。左侧不是临时局部变量，而是对象成员，因此函数结束后值仍然保留。假设原来 integral_=0.2，Ki=1、error=1、dt=0.1，本次增加 0.1，更新后为 0.3。</w:t>
      </w:r>
    </w:p>
    <w:p w14:paraId="5AE6BF8C">
      <w:pPr>
        <w:pStyle w:val="4"/>
      </w:pPr>
      <w:bookmarkStart w:id="33" w:name="_Toc32209"/>
      <w:r>
        <w:t>5.4 第四步：对积分状态本身限幅</w:t>
      </w:r>
      <w:bookmarkEnd w:id="33"/>
    </w:p>
    <w:p w14:paraId="18161B3F">
      <w:pPr>
        <w:keepNext/>
      </w:pPr>
      <w:r>
        <w:rPr>
          <w:rFonts w:ascii="Aptos" w:hAnsi="Aptos" w:eastAsia="微软雅黑"/>
          <w:b/>
          <w:color w:val="17807B"/>
          <w:sz w:val="19"/>
        </w:rPr>
        <w:t>积分限幅必须写回</w:t>
      </w: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1C60C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1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F388B7">
            <w:pPr>
              <w:spacing w:after="0" w:line="240" w:lineRule="auto"/>
            </w:pPr>
            <w:r>
              <w:rPr>
                <w:rFonts w:ascii="Consolas" w:hAnsi="Consolas" w:eastAsia="等线"/>
                <w:color w:val="1F2A33"/>
                <w:sz w:val="16"/>
              </w:rPr>
              <w:t>integral_ = clip(integral_, -integralLimit_, integralLimit_);</w:t>
            </w:r>
          </w:p>
        </w:tc>
      </w:tr>
    </w:tbl>
    <w:p w14:paraId="73932F3E">
      <w:pPr>
        <w:spacing w:after="20"/>
      </w:pPr>
    </w:p>
    <w:p w14:paraId="0735966F">
      <w:r>
        <w:rPr>
          <w:rFonts w:ascii="Aptos" w:hAnsi="Aptos" w:eastAsia="微软雅黑"/>
        </w:rPr>
        <w:t>clip 返回被限制后的值，所以要赋值回 integral_。只写 `clip(integral_, ...)` 而不接收返回值，integral_ 不会变化。注意模板提供的函数名是 clip，不是作业说明某条注释中提到的 clamp；调用不存在的 clamp 会编译失败。</w:t>
      </w:r>
    </w:p>
    <w:p w14:paraId="44E456FC">
      <w:pPr>
        <w:pStyle w:val="4"/>
      </w:pPr>
      <w:bookmarkStart w:id="34" w:name="_Toc23760"/>
      <w:r>
        <w:t>5.5 第五步：计算微分项</w:t>
      </w:r>
      <w:bookmarkEnd w:id="34"/>
    </w:p>
    <w:p w14:paraId="119D6ECD">
      <w:pPr>
        <w:keepNext/>
      </w:pPr>
      <w:r>
        <w:rPr>
          <w:rFonts w:ascii="Aptos" w:hAnsi="Aptos" w:eastAsia="微软雅黑"/>
          <w:b/>
          <w:color w:val="17807B"/>
          <w:sz w:val="19"/>
        </w:rPr>
        <w:t>首次 D=0，之后使用反馈变化率</w:t>
      </w: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45523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1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9B800B">
            <w:pPr>
              <w:spacing w:after="0" w:line="240" w:lineRule="auto"/>
            </w:pPr>
            <w:r>
              <w:rPr>
                <w:rFonts w:ascii="Consolas" w:hAnsi="Consolas" w:eastAsia="等线"/>
                <w:color w:val="1F2A33"/>
                <w:sz w:val="16"/>
              </w:rPr>
              <w:t>float d = 0.0f;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if (!firstUpdate_) {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d = -kd_ * (feedback - lastFeedback_) / dt_;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}</w:t>
            </w:r>
          </w:p>
        </w:tc>
      </w:tr>
    </w:tbl>
    <w:p w14:paraId="41E65FAC">
      <w:pPr>
        <w:spacing w:after="20"/>
      </w:pPr>
    </w:p>
    <w:p w14:paraId="755B81C3">
      <w:r>
        <w:rPr>
          <w:rFonts w:ascii="Aptos" w:hAnsi="Aptos" w:eastAsia="微软雅黑"/>
        </w:rPr>
        <w:t>先令 d=0，首次调用时 if 条件不成立，保持为 0。`!` 表示逻辑取反：firstUpdate_ 为 false 时，`!firstUpdate_` 为 true，才进入计算。历史反馈必须在这段之后更新，否则 feedback 与 lastFeedback_ 会相同，D 永远为 0。</w:t>
      </w:r>
    </w:p>
    <w:p w14:paraId="039DA509">
      <w:pPr>
        <w:pStyle w:val="4"/>
      </w:pPr>
      <w:bookmarkStart w:id="35" w:name="_Toc10788"/>
      <w:r>
        <w:t>5.6 第六步：合成并限制总输出</w:t>
      </w:r>
      <w:bookmarkEnd w:id="35"/>
    </w:p>
    <w:p w14:paraId="3BA2AD18">
      <w:pPr>
        <w:keepNext/>
      </w:pPr>
      <w:r>
        <w:rPr>
          <w:rFonts w:ascii="Aptos" w:hAnsi="Aptos" w:eastAsia="微软雅黑"/>
          <w:b/>
          <w:color w:val="17807B"/>
          <w:sz w:val="19"/>
        </w:rPr>
        <w:t>P、I、D 相加后做输出限幅</w:t>
      </w: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68C38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1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F7725F">
            <w:pPr>
              <w:spacing w:after="0" w:line="240" w:lineRule="auto"/>
            </w:pPr>
            <w:r>
              <w:rPr>
                <w:rFonts w:ascii="Consolas" w:hAnsi="Consolas" w:eastAsia="等线"/>
                <w:color w:val="1F2A33"/>
                <w:sz w:val="16"/>
              </w:rPr>
              <w:t>const float output = clip(p + integral_ + d,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                      -outputLimit_, outputLimit_);</w:t>
            </w:r>
          </w:p>
        </w:tc>
      </w:tr>
    </w:tbl>
    <w:p w14:paraId="51AD11AD">
      <w:pPr>
        <w:spacing w:after="20"/>
      </w:pPr>
    </w:p>
    <w:p w14:paraId="2660D8CA">
      <w:r>
        <w:rPr>
          <w:rFonts w:ascii="Aptos" w:hAnsi="Aptos" w:eastAsia="微软雅黑"/>
        </w:rPr>
        <w:t>积分限幅保护内部积分状态，输出限幅保护实际指令范围。两者不能互相替代：即使最终输出一直被限制在 ±5，如果 integral_ 不限幅，它仍可能在内部累积到几千，误差反向后要很久才能退回来。</w:t>
      </w:r>
    </w:p>
    <w:p w14:paraId="5159B65B">
      <w:pPr>
        <w:pStyle w:val="4"/>
      </w:pPr>
      <w:bookmarkStart w:id="36" w:name="_Toc7203"/>
      <w:r>
        <w:t>5.7 第七步：保存历史，再返回</w:t>
      </w:r>
      <w:bookmarkEnd w:id="36"/>
    </w:p>
    <w:p w14:paraId="274F3525">
      <w:pPr>
        <w:keepNext/>
      </w:pPr>
      <w:r>
        <w:rPr>
          <w:rFonts w:ascii="Aptos" w:hAnsi="Aptos" w:eastAsia="微软雅黑"/>
          <w:b/>
          <w:color w:val="17807B"/>
          <w:sz w:val="19"/>
        </w:rPr>
        <w:t>更新顺序</w:t>
      </w: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10598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1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329D0F">
            <w:pPr>
              <w:spacing w:after="0" w:line="240" w:lineRule="auto"/>
            </w:pPr>
            <w:r>
              <w:rPr>
                <w:rFonts w:ascii="Consolas" w:hAnsi="Consolas" w:eastAsia="等线"/>
                <w:color w:val="1F2A33"/>
                <w:sz w:val="16"/>
              </w:rPr>
              <w:t>lastFeedback_ = feedback;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firstUpdate_ = false;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return output;</w:t>
            </w:r>
          </w:p>
        </w:tc>
      </w:tr>
    </w:tbl>
    <w:p w14:paraId="4FFEB293">
      <w:pPr>
        <w:spacing w:after="20"/>
      </w:pPr>
    </w:p>
    <w:p w14:paraId="1DB57FD5">
      <w:r>
        <w:rPr>
          <w:rFonts w:ascii="Aptos" w:hAnsi="Aptos" w:eastAsia="微软雅黑"/>
        </w:rPr>
        <w:t>本次 D 已经使用旧 lastFeedback_ 计算完成，现在才能把它覆盖为本次反馈。firstUpdate_ 变为 false 后，以后的调用会计算 D。最后 return 把限幅后的输出交给调用者。</w:t>
      </w:r>
    </w:p>
    <w:p w14:paraId="7D1A9954">
      <w:pPr>
        <w:pStyle w:val="4"/>
      </w:pPr>
      <w:bookmarkStart w:id="37" w:name="_Toc11620"/>
      <w:r>
        <w:t>5.8 update() 的数据流</w:t>
      </w:r>
      <w:bookmarkEnd w:id="37"/>
    </w:p>
    <w:tbl>
      <w:tblPr>
        <w:tblStyle w:val="35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082"/>
        <w:gridCol w:w="2608"/>
        <w:gridCol w:w="1247"/>
      </w:tblGrid>
      <w:tr w14:paraId="1F4D4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7807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7B9020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w="4082" w:type="dxa"/>
            <w:shd w:val="clear" w:color="auto" w:fill="17807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F94BE0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本次计算</w:t>
            </w:r>
          </w:p>
        </w:tc>
        <w:tc>
          <w:tcPr>
            <w:tcW w:w="2608" w:type="dxa"/>
            <w:shd w:val="clear" w:color="auto" w:fill="17807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816C6E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写回状态</w:t>
            </w:r>
          </w:p>
        </w:tc>
        <w:tc>
          <w:tcPr>
            <w:tcW w:w="1247" w:type="dxa"/>
            <w:shd w:val="clear" w:color="auto" w:fill="17807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96CF21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返回</w:t>
            </w:r>
          </w:p>
        </w:tc>
      </w:tr>
      <w:tr w14:paraId="4A5B7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69530C">
            <w:r>
              <w:rPr>
                <w:rFonts w:ascii="Aptos" w:hAnsi="Aptos" w:eastAsia="微软雅黑"/>
                <w:sz w:val="18"/>
              </w:rPr>
              <w:t>target</w:t>
            </w:r>
            <w:r>
              <w:rPr>
                <w:rFonts w:ascii="Aptos" w:hAnsi="Aptos" w:eastAsia="微软雅黑"/>
                <w:sz w:val="18"/>
              </w:rPr>
              <w:br w:type="textWrapping"/>
            </w:r>
            <w:r>
              <w:rPr>
                <w:rFonts w:ascii="Aptos" w:hAnsi="Aptos" w:eastAsia="微软雅黑"/>
                <w:sz w:val="18"/>
              </w:rPr>
              <w:t>feedback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11E711">
            <w:r>
              <w:rPr>
                <w:rFonts w:ascii="Aptos" w:hAnsi="Aptos" w:eastAsia="微软雅黑"/>
                <w:sz w:val="18"/>
              </w:rPr>
              <w:t>error → P</w:t>
            </w:r>
            <w:r>
              <w:rPr>
                <w:rFonts w:ascii="Aptos" w:hAnsi="Aptos" w:eastAsia="微软雅黑"/>
                <w:sz w:val="18"/>
              </w:rPr>
              <w:br w:type="textWrapping"/>
            </w:r>
            <w:r>
              <w:rPr>
                <w:rFonts w:ascii="Aptos" w:hAnsi="Aptos" w:eastAsia="微软雅黑"/>
                <w:sz w:val="18"/>
              </w:rPr>
              <w:t>旧 integral_ → 新 I</w:t>
            </w:r>
            <w:r>
              <w:rPr>
                <w:rFonts w:ascii="Aptos" w:hAnsi="Aptos" w:eastAsia="微软雅黑"/>
                <w:sz w:val="18"/>
              </w:rPr>
              <w:br w:type="textWrapping"/>
            </w:r>
            <w:r>
              <w:rPr>
                <w:rFonts w:ascii="Aptos" w:hAnsi="Aptos" w:eastAsia="微软雅黑"/>
                <w:sz w:val="18"/>
              </w:rPr>
              <w:t>旧 lastFeedback_ → D</w:t>
            </w:r>
            <w:r>
              <w:rPr>
                <w:rFonts w:ascii="Aptos" w:hAnsi="Aptos" w:eastAsia="微软雅黑"/>
                <w:sz w:val="18"/>
              </w:rPr>
              <w:br w:type="textWrapping"/>
            </w:r>
            <w:r>
              <w:rPr>
                <w:rFonts w:ascii="Aptos" w:hAnsi="Aptos" w:eastAsia="微软雅黑"/>
                <w:sz w:val="18"/>
              </w:rPr>
              <w:t>P+I+D → 限幅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C0D3F2">
            <w:r>
              <w:rPr>
                <w:rFonts w:ascii="Aptos" w:hAnsi="Aptos" w:eastAsia="微软雅黑"/>
                <w:sz w:val="18"/>
              </w:rPr>
              <w:t>integral_ = 新 I</w:t>
            </w:r>
            <w:r>
              <w:rPr>
                <w:rFonts w:ascii="Aptos" w:hAnsi="Aptos" w:eastAsia="微软雅黑"/>
                <w:sz w:val="18"/>
              </w:rPr>
              <w:br w:type="textWrapping"/>
            </w:r>
            <w:r>
              <w:rPr>
                <w:rFonts w:ascii="Aptos" w:hAnsi="Aptos" w:eastAsia="微软雅黑"/>
                <w:sz w:val="18"/>
              </w:rPr>
              <w:t>lastFeedback_ = feedback</w:t>
            </w:r>
            <w:r>
              <w:rPr>
                <w:rFonts w:ascii="Aptos" w:hAnsi="Aptos" w:eastAsia="微软雅黑"/>
                <w:sz w:val="18"/>
              </w:rPr>
              <w:br w:type="textWrapping"/>
            </w:r>
            <w:r>
              <w:rPr>
                <w:rFonts w:ascii="Aptos" w:hAnsi="Aptos" w:eastAsia="微软雅黑"/>
                <w:sz w:val="18"/>
              </w:rPr>
              <w:t>firstUpdate_ = false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BC98B2">
            <w:r>
              <w:rPr>
                <w:rFonts w:ascii="Aptos" w:hAnsi="Aptos" w:eastAsia="微软雅黑"/>
                <w:sz w:val="18"/>
              </w:rPr>
              <w:t>限幅后的 output</w:t>
            </w:r>
          </w:p>
        </w:tc>
      </w:tr>
    </w:tbl>
    <w:p w14:paraId="38126B4C">
      <w:pPr>
        <w:spacing w:after="20"/>
      </w:pPr>
    </w:p>
    <w:p w14:paraId="33DBBB4E">
      <w:r>
        <w:br w:type="page"/>
      </w:r>
    </w:p>
    <w:p w14:paraId="32849A1C">
      <w:pPr>
        <w:pStyle w:val="3"/>
      </w:pPr>
      <w:bookmarkStart w:id="38" w:name="_Toc9303"/>
      <w:r>
        <w:t>6. reset() 的作用与正确实现</w:t>
      </w:r>
      <w:bookmarkEnd w:id="38"/>
    </w:p>
    <w:p w14:paraId="2F619B5D">
      <w:r>
        <w:rPr>
          <w:rFonts w:ascii="Aptos" w:hAnsi="Aptos" w:eastAsia="微软雅黑"/>
        </w:rPr>
        <w:t>reset() 的含义不是删除对象，也不是把所有参数都变成 0，而是让同一个控制器清除运行历史，回到刚创建后的状态。</w:t>
      </w:r>
    </w:p>
    <w:p w14:paraId="0073469F">
      <w:pPr>
        <w:keepNext/>
      </w:pPr>
      <w:r>
        <w:rPr>
          <w:rFonts w:ascii="Aptos" w:hAnsi="Aptos" w:eastAsia="微软雅黑"/>
          <w:b/>
          <w:color w:val="17807B"/>
          <w:sz w:val="19"/>
        </w:rPr>
        <w:t>reset() 参考实现</w:t>
      </w: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5D607C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1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54CD5A">
            <w:pPr>
              <w:spacing w:after="0" w:line="240" w:lineRule="auto"/>
            </w:pPr>
            <w:r>
              <w:rPr>
                <w:rFonts w:ascii="Consolas" w:hAnsi="Consolas" w:eastAsia="等线"/>
                <w:color w:val="1F2A33"/>
                <w:sz w:val="16"/>
              </w:rPr>
              <w:t>void PID::reset() {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integral_ = 0.0f;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lastFeedback_ = 0.0f;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firstUpdate_ = true;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}</w:t>
            </w:r>
          </w:p>
        </w:tc>
      </w:tr>
    </w:tbl>
    <w:p w14:paraId="3978FF9C">
      <w:pPr>
        <w:spacing w:after="20"/>
      </w:pPr>
    </w:p>
    <w:tbl>
      <w:tblPr>
        <w:tblStyle w:val="35"/>
        <w:tblW w:w="96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237"/>
      </w:tblGrid>
      <w:tr w14:paraId="628E1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6F02D2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语句</w:t>
            </w:r>
          </w:p>
        </w:tc>
        <w:tc>
          <w:tcPr>
            <w:tcW w:w="6237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E8224A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为什么需要</w:t>
            </w:r>
          </w:p>
        </w:tc>
      </w:tr>
      <w:tr w14:paraId="09A5D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862211">
            <w:r>
              <w:rPr>
                <w:rFonts w:ascii="Aptos" w:hAnsi="Aptos" w:eastAsia="微软雅黑"/>
                <w:sz w:val="18"/>
              </w:rPr>
              <w:t>integral_ = 0.0f</w:t>
            </w:r>
          </w:p>
        </w:tc>
        <w:tc>
          <w:tcPr>
            <w:tcW w:w="623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4A98D0">
            <w:r>
              <w:rPr>
                <w:rFonts w:ascii="Aptos" w:hAnsi="Aptos" w:eastAsia="微软雅黑"/>
                <w:sz w:val="18"/>
              </w:rPr>
              <w:t>清除过去误差的累计贡献</w:t>
            </w:r>
          </w:p>
        </w:tc>
      </w:tr>
      <w:tr w14:paraId="713F9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2A3EDA">
            <w:r>
              <w:rPr>
                <w:rFonts w:ascii="Aptos" w:hAnsi="Aptos" w:eastAsia="微软雅黑"/>
                <w:sz w:val="18"/>
              </w:rPr>
              <w:t>lastFeedback_ = 0.0f</w:t>
            </w:r>
          </w:p>
        </w:tc>
        <w:tc>
          <w:tcPr>
            <w:tcW w:w="6237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BB66DD">
            <w:r>
              <w:rPr>
                <w:rFonts w:ascii="Aptos" w:hAnsi="Aptos" w:eastAsia="微软雅黑"/>
                <w:sz w:val="18"/>
              </w:rPr>
              <w:t>清理旧测量记录；下一次不会直接使用它</w:t>
            </w:r>
          </w:p>
        </w:tc>
      </w:tr>
      <w:tr w14:paraId="0827A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85CFBD">
            <w:r>
              <w:rPr>
                <w:rFonts w:ascii="Aptos" w:hAnsi="Aptos" w:eastAsia="微软雅黑"/>
                <w:sz w:val="18"/>
              </w:rPr>
              <w:t>firstUpdate_ = true</w:t>
            </w:r>
          </w:p>
        </w:tc>
        <w:tc>
          <w:tcPr>
            <w:tcW w:w="623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0AEB68">
            <w:r>
              <w:rPr>
                <w:rFonts w:ascii="Aptos" w:hAnsi="Aptos" w:eastAsia="微软雅黑"/>
                <w:sz w:val="18"/>
              </w:rPr>
              <w:t>明确下一次没有有效历史反馈，因此 D=0</w:t>
            </w:r>
          </w:p>
        </w:tc>
      </w:tr>
    </w:tbl>
    <w:p w14:paraId="24E01203">
      <w:pPr>
        <w:spacing w:after="20"/>
      </w:pP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70788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CE8E6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DC2A794">
            <w:pPr>
              <w:spacing w:after="60"/>
            </w:pPr>
            <w:r>
              <w:rPr>
                <w:rFonts w:ascii="Aptos" w:hAnsi="Aptos" w:eastAsia="微软雅黑"/>
                <w:b/>
                <w:color w:val="A33A32"/>
                <w:sz w:val="21"/>
              </w:rPr>
              <w:t>不要这样做</w:t>
            </w:r>
          </w:p>
          <w:p w14:paraId="4D23A098">
            <w:pPr>
              <w:spacing w:after="0"/>
            </w:pPr>
            <w:r>
              <w:rPr>
                <w:rFonts w:ascii="Aptos" w:hAnsi="Aptos" w:eastAsia="微软雅黑"/>
                <w:sz w:val="19"/>
              </w:rPr>
              <w:t>不要在每次 update() 开头调用 reset()，否则积分永远无法累加，微分也永远按首次调用处理。误差变成 0 时也不要自动 reset：系统可能需要已有积分输出维持目标。</w:t>
            </w:r>
          </w:p>
        </w:tc>
      </w:tr>
    </w:tbl>
    <w:p w14:paraId="34E7FA54">
      <w:pPr>
        <w:spacing w:after="20"/>
      </w:pPr>
    </w:p>
    <w:p w14:paraId="494E0ECC">
      <w:pPr>
        <w:pStyle w:val="4"/>
      </w:pPr>
      <w:bookmarkStart w:id="39" w:name="_Toc24070"/>
      <w:r>
        <w:t>6.1 什么时候可能调用 reset</w:t>
      </w:r>
      <w:bookmarkEnd w:id="39"/>
    </w:p>
    <w:p w14:paraId="057752BC">
      <w:pPr>
        <w:pStyle w:val="16"/>
        <w:ind w:left="351" w:hanging="142"/>
      </w:pPr>
      <w:r>
        <w:rPr>
          <w:rFonts w:ascii="Aptos" w:hAnsi="Aptos" w:eastAsia="微软雅黑"/>
        </w:rPr>
        <w:t>控制器第一次启用前，由程序流程显式复位。</w:t>
      </w:r>
    </w:p>
    <w:p w14:paraId="18F17E99">
      <w:pPr>
        <w:pStyle w:val="16"/>
        <w:ind w:left="351" w:hanging="142"/>
      </w:pPr>
      <w:r>
        <w:rPr>
          <w:rFonts w:ascii="Aptos" w:hAnsi="Aptos" w:eastAsia="微软雅黑"/>
        </w:rPr>
        <w:t>控制模式切换，旧模式的积分和历史不再适用于新模式。</w:t>
      </w:r>
    </w:p>
    <w:p w14:paraId="1C4C6F3F">
      <w:pPr>
        <w:pStyle w:val="16"/>
        <w:ind w:left="351" w:hanging="142"/>
      </w:pPr>
      <w:r>
        <w:rPr>
          <w:rFonts w:ascii="Aptos" w:hAnsi="Aptos" w:eastAsia="微软雅黑"/>
        </w:rPr>
        <w:t>目标对象或传感器发生不连续切换，希望避免旧状态影响新过程。</w:t>
      </w:r>
    </w:p>
    <w:p w14:paraId="1793140C">
      <w:pPr>
        <w:pStyle w:val="16"/>
        <w:ind w:left="351" w:hanging="142"/>
      </w:pPr>
      <w:r>
        <w:rPr>
          <w:rFonts w:ascii="Aptos" w:hAnsi="Aptos" w:eastAsia="微软雅黑"/>
        </w:rPr>
        <w:t>测试中需要重新得到与新对象相同的初始行为。</w:t>
      </w:r>
    </w:p>
    <w:p w14:paraId="76655FF0">
      <w:r>
        <w:br w:type="page"/>
      </w:r>
    </w:p>
    <w:p w14:paraId="06D3D493">
      <w:pPr>
        <w:pStyle w:val="3"/>
      </w:pPr>
      <w:bookmarkStart w:id="40" w:name="_Toc14673"/>
      <w:r>
        <w:t>7. 基础任务完整参考代码</w:t>
      </w:r>
      <w:bookmarkEnd w:id="40"/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3DF07C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E7F4F2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0EF7EA0">
            <w:pPr>
              <w:spacing w:after="60"/>
            </w:pPr>
            <w:r>
              <w:rPr>
                <w:rFonts w:ascii="Aptos" w:hAnsi="Aptos" w:eastAsia="微软雅黑"/>
                <w:b/>
                <w:color w:val="17807B"/>
                <w:sz w:val="21"/>
              </w:rPr>
              <w:t>使用方式</w:t>
            </w:r>
          </w:p>
          <w:p w14:paraId="73D44E28">
            <w:pPr>
              <w:spacing w:after="0"/>
            </w:pPr>
            <w:r>
              <w:rPr>
                <w:rFonts w:ascii="Aptos" w:hAnsi="Aptos" w:eastAsia="微软雅黑"/>
                <w:sz w:val="19"/>
              </w:rPr>
              <w:t>基础任务只需要把 pid.cpp 中两个 TODO 函数补成下面的实现。为便于你核对文件关系，本章同时给出一个简化但完整的 pid.h。main.cpp 已由题目提供，原则上无需修改。</w:t>
            </w:r>
          </w:p>
        </w:tc>
      </w:tr>
    </w:tbl>
    <w:p w14:paraId="5AD986A6">
      <w:pPr>
        <w:spacing w:after="20"/>
      </w:pPr>
    </w:p>
    <w:p w14:paraId="70C42F54">
      <w:pPr>
        <w:keepNext/>
      </w:pPr>
      <w:r>
        <w:rPr>
          <w:rFonts w:ascii="Aptos" w:hAnsi="Aptos" w:eastAsia="微软雅黑"/>
          <w:b/>
          <w:color w:val="17807B"/>
          <w:sz w:val="19"/>
        </w:rPr>
        <w:t>pid.h（基础版完整结构）</w:t>
      </w: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2BF56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1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8BC634">
            <w:pPr>
              <w:spacing w:after="0" w:line="240" w:lineRule="auto"/>
            </w:pPr>
            <w:r>
              <w:rPr>
                <w:rFonts w:ascii="Consolas" w:hAnsi="Consolas" w:eastAsia="等线"/>
                <w:color w:val="1F2A33"/>
                <w:sz w:val="15"/>
              </w:rPr>
              <w:t>#ifndef PID_H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>#define PID_H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>class PID {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>public: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PID(float kp, float ki, float kd,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    float dt, float outputLimit, float integralLimit);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float update(float target, float feedback);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void reset();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>private: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static float clip(float value, float minValue, float maxValue);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float kp_;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float ki_;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float kd_;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float dt_;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float outputLimit_;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float integralLimit_;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float integral_ = 0.0f;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float lastFeedback_ = 0.0f;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bool firstUpdate_ = true;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>};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>#endif</w:t>
            </w:r>
          </w:p>
        </w:tc>
      </w:tr>
    </w:tbl>
    <w:p w14:paraId="3BD3483F">
      <w:pPr>
        <w:spacing w:after="20"/>
      </w:pPr>
    </w:p>
    <w:p w14:paraId="17BCA1F4">
      <w:pPr>
        <w:keepNext/>
      </w:pPr>
      <w:r>
        <w:rPr>
          <w:rFonts w:ascii="Aptos" w:hAnsi="Aptos" w:eastAsia="微软雅黑"/>
          <w:b/>
          <w:color w:val="17807B"/>
          <w:sz w:val="19"/>
        </w:rPr>
        <w:t>pid.cpp（基础版完整参考实现）</w:t>
      </w: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3B1FE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1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456D5D">
            <w:pPr>
              <w:spacing w:after="0" w:line="240" w:lineRule="auto"/>
            </w:pPr>
            <w:r>
              <w:rPr>
                <w:rFonts w:ascii="Consolas" w:hAnsi="Consolas" w:eastAsia="等线"/>
                <w:color w:val="1F2A33"/>
                <w:sz w:val="15"/>
              </w:rPr>
              <w:t>#include "pid.h"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>PID::PID(float kp, float ki, float kd,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     float dt, float outputLimit, float integralLimit)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: kp_(kp), ki_(ki), kd_(kd),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  dt_(dt), outputLimit_(outputLimit), integralLimit_(integralLimit) {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>}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>float PID::clip(float value, float minValue, float maxValue) {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if (value &gt; maxValue) {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    return maxValue;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}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if (value &lt; minValue) {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    return minValue;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}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return value;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>}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>float PID::update(float target, float feedback) {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const float error = target - feedback;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const float p = kp_ * error;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integral_ += ki_ * error * dt_;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integral_ = clip(integral_, -integralLimit_, integralLimit_);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float d = 0.0f;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if (!firstUpdate_) {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    d = -kd_ * (feedback - lastFeedback_) / dt_;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}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const float output = clip(p + integral_ + d,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                          -outputLimit_, outputLimit_);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lastFeedback_ = feedback;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firstUpdate_ = false;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return output;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>}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>void PID::reset() {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integral_ = 0.0f;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lastFeedback_ = 0.0f;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 xml:space="preserve">    firstUpdate_ = true;</w:t>
            </w:r>
            <w:r>
              <w:rPr>
                <w:rFonts w:ascii="Consolas" w:hAnsi="Consolas" w:eastAsia="等线"/>
                <w:color w:val="1F2A33"/>
                <w:sz w:val="15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5"/>
              </w:rPr>
              <w:t>}</w:t>
            </w:r>
          </w:p>
        </w:tc>
      </w:tr>
    </w:tbl>
    <w:p w14:paraId="2445D7AD">
      <w:pPr>
        <w:spacing w:after="20"/>
      </w:pPr>
    </w:p>
    <w:p w14:paraId="5D5F5EEC">
      <w:pPr>
        <w:pStyle w:val="4"/>
      </w:pPr>
      <w:bookmarkStart w:id="41" w:name="_Toc8858"/>
      <w:r>
        <w:t>7.1 为什么参考代码的注释不多</w:t>
      </w:r>
      <w:bookmarkEnd w:id="41"/>
    </w:p>
    <w:p w14:paraId="2CC52892">
      <w:r>
        <w:rPr>
          <w:rFonts w:ascii="Aptos" w:hAnsi="Aptos" w:eastAsia="微软雅黑"/>
        </w:rPr>
        <w:t>真正提交的源码应把注释放在容易误解的规则旁边，例如“积分状态已经乘 Ki”“首次微分为 0”“历史反馈最后更新”。不需要在每一行重复代码字面含义。学习时用本文的逐步解释，提交时保持代码清楚紧凑。</w:t>
      </w:r>
    </w:p>
    <w:p w14:paraId="285E2266">
      <w:pPr>
        <w:pStyle w:val="4"/>
      </w:pPr>
      <w:bookmarkStart w:id="42" w:name="_Toc30898"/>
      <w:r>
        <w:t>7.2 我对参考实现做过什么验证</w:t>
      </w:r>
      <w:bookmarkEnd w:id="42"/>
    </w:p>
    <w:p w14:paraId="4A627ADF">
      <w:r>
        <w:rPr>
          <w:rFonts w:ascii="Aptos" w:hAnsi="Aptos" w:eastAsia="微软雅黑"/>
        </w:rPr>
        <w:t>将上述实现与题目提供的 main.cpp 一起用 C++11 编译后，24 个检查点全部通过，最终输出为：</w:t>
      </w:r>
    </w:p>
    <w:p w14:paraId="6D7EE071">
      <w:pPr>
        <w:keepNext/>
      </w:pPr>
      <w:r>
        <w:rPr>
          <w:rFonts w:ascii="Aptos" w:hAnsi="Aptos" w:eastAsia="微软雅黑"/>
          <w:b/>
          <w:color w:val="17807B"/>
          <w:sz w:val="19"/>
        </w:rPr>
        <w:t>验证结果</w:t>
      </w: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17734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1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028545">
            <w:pPr>
              <w:spacing w:after="0" w:line="240" w:lineRule="auto"/>
            </w:pPr>
            <w:r>
              <w:rPr>
                <w:rFonts w:ascii="Consolas" w:hAnsi="Consolas" w:eastAsia="等线"/>
                <w:color w:val="1F2A33"/>
                <w:sz w:val="16"/>
              </w:rPr>
              <w:t>Result: 24/24 checks passed.</w:t>
            </w:r>
          </w:p>
        </w:tc>
      </w:tr>
    </w:tbl>
    <w:p w14:paraId="1B56140B">
      <w:pPr>
        <w:spacing w:after="20"/>
      </w:pPr>
    </w:p>
    <w:p w14:paraId="3E1D7F41">
      <w:r>
        <w:br w:type="page"/>
      </w:r>
    </w:p>
    <w:p w14:paraId="01457088">
      <w:pPr>
        <w:pStyle w:val="3"/>
      </w:pPr>
      <w:bookmarkStart w:id="43" w:name="_Toc30277"/>
      <w:r>
        <w:t>8. 手算题：为什么是 4.2、1.3、4.2</w:t>
      </w:r>
      <w:bookmarkEnd w:id="43"/>
    </w:p>
    <w:p w14:paraId="1FA9F6A6">
      <w:r>
        <w:rPr>
          <w:rFonts w:ascii="Aptos" w:hAnsi="Aptos" w:eastAsia="微软雅黑"/>
        </w:rPr>
        <w:t>参数：Kp=2，Ki=1，Kd=0.1，dt=0.1，输出上限 100，积分上限 10。初始 integral_=0，firstUpdate_=true。</w:t>
      </w:r>
    </w:p>
    <w:p w14:paraId="44329D87">
      <w:pPr>
        <w:pStyle w:val="4"/>
      </w:pPr>
      <w:bookmarkStart w:id="44" w:name="_Toc7402"/>
      <w:r>
        <w:t>8.1 第一次 update(10, 8)</w:t>
      </w:r>
      <w:bookmarkEnd w:id="44"/>
    </w:p>
    <w:tbl>
      <w:tblPr>
        <w:tblStyle w:val="35"/>
        <w:tblW w:w="96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103"/>
        <w:gridCol w:w="2835"/>
      </w:tblGrid>
      <w:tr w14:paraId="10D00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F69EE3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w="5103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430739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计算</w:t>
            </w:r>
          </w:p>
        </w:tc>
        <w:tc>
          <w:tcPr>
            <w:tcW w:w="2835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6AE9CE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结果</w:t>
            </w:r>
          </w:p>
        </w:tc>
      </w:tr>
      <w:tr w14:paraId="67E8D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718AA5">
            <w:r>
              <w:rPr>
                <w:rFonts w:ascii="Aptos" w:hAnsi="Aptos" w:eastAsia="微软雅黑"/>
                <w:sz w:val="18"/>
              </w:rPr>
              <w:t>误差</w:t>
            </w:r>
          </w:p>
        </w:tc>
        <w:tc>
          <w:tcPr>
            <w:tcW w:w="510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D79DE7">
            <w:r>
              <w:rPr>
                <w:rFonts w:ascii="Aptos" w:hAnsi="Aptos" w:eastAsia="微软雅黑"/>
                <w:sz w:val="18"/>
              </w:rPr>
              <w:t>e = 10 - 8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E88D48">
            <w:r>
              <w:rPr>
                <w:rFonts w:ascii="Aptos" w:hAnsi="Aptos" w:eastAsia="微软雅黑"/>
                <w:sz w:val="18"/>
              </w:rPr>
              <w:t>2</w:t>
            </w:r>
          </w:p>
        </w:tc>
      </w:tr>
      <w:tr w14:paraId="1D916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DE9429">
            <w:r>
              <w:rPr>
                <w:rFonts w:ascii="Aptos" w:hAnsi="Aptos" w:eastAsia="微软雅黑"/>
                <w:sz w:val="18"/>
              </w:rPr>
              <w:t>P</w:t>
            </w:r>
          </w:p>
        </w:tc>
        <w:tc>
          <w:tcPr>
            <w:tcW w:w="5103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FBD123">
            <w:r>
              <w:rPr>
                <w:rFonts w:ascii="Aptos" w:hAnsi="Aptos" w:eastAsia="微软雅黑"/>
                <w:sz w:val="18"/>
              </w:rPr>
              <w:t>2 × 2</w:t>
            </w:r>
          </w:p>
        </w:tc>
        <w:tc>
          <w:tcPr>
            <w:tcW w:w="2835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E7658D">
            <w:r>
              <w:rPr>
                <w:rFonts w:ascii="Aptos" w:hAnsi="Aptos" w:eastAsia="微软雅黑"/>
                <w:sz w:val="18"/>
              </w:rPr>
              <w:t>4</w:t>
            </w:r>
          </w:p>
        </w:tc>
      </w:tr>
      <w:tr w14:paraId="07898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A1D3B0">
            <w:r>
              <w:rPr>
                <w:rFonts w:ascii="Aptos" w:hAnsi="Aptos" w:eastAsia="微软雅黑"/>
                <w:sz w:val="18"/>
              </w:rPr>
              <w:t>I</w:t>
            </w:r>
          </w:p>
        </w:tc>
        <w:tc>
          <w:tcPr>
            <w:tcW w:w="510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8BEE8F">
            <w:r>
              <w:rPr>
                <w:rFonts w:ascii="Aptos" w:hAnsi="Aptos" w:eastAsia="微软雅黑"/>
                <w:sz w:val="18"/>
              </w:rPr>
              <w:t>0 + 1 × 2 × 0.1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669AA3">
            <w:r>
              <w:rPr>
                <w:rFonts w:ascii="Aptos" w:hAnsi="Aptos" w:eastAsia="微软雅黑"/>
                <w:sz w:val="18"/>
              </w:rPr>
              <w:t>0.2</w:t>
            </w:r>
          </w:p>
        </w:tc>
      </w:tr>
      <w:tr w14:paraId="110B8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89562E">
            <w:r>
              <w:rPr>
                <w:rFonts w:ascii="Aptos" w:hAnsi="Aptos" w:eastAsia="微软雅黑"/>
                <w:sz w:val="18"/>
              </w:rPr>
              <w:t>D</w:t>
            </w:r>
          </w:p>
        </w:tc>
        <w:tc>
          <w:tcPr>
            <w:tcW w:w="5103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8037FE">
            <w:r>
              <w:rPr>
                <w:rFonts w:ascii="Aptos" w:hAnsi="Aptos" w:eastAsia="微软雅黑"/>
                <w:sz w:val="18"/>
              </w:rPr>
              <w:t>首次调用，没有有效的上次反馈</w:t>
            </w:r>
          </w:p>
        </w:tc>
        <w:tc>
          <w:tcPr>
            <w:tcW w:w="2835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CBED24">
            <w:r>
              <w:rPr>
                <w:rFonts w:ascii="Aptos" w:hAnsi="Aptos" w:eastAsia="微软雅黑"/>
                <w:sz w:val="18"/>
              </w:rPr>
              <w:t>0</w:t>
            </w:r>
          </w:p>
        </w:tc>
      </w:tr>
      <w:tr w14:paraId="1F9F1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6E290B">
            <w:r>
              <w:rPr>
                <w:rFonts w:ascii="Aptos" w:hAnsi="Aptos" w:eastAsia="微软雅黑"/>
                <w:sz w:val="18"/>
              </w:rPr>
              <w:t>输出</w:t>
            </w:r>
          </w:p>
        </w:tc>
        <w:tc>
          <w:tcPr>
            <w:tcW w:w="510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654CC0">
            <w:r>
              <w:rPr>
                <w:rFonts w:ascii="Aptos" w:hAnsi="Aptos" w:eastAsia="微软雅黑"/>
                <w:sz w:val="18"/>
              </w:rPr>
              <w:t>4 + 0.2 + 0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53BB02">
            <w:r>
              <w:rPr>
                <w:rFonts w:ascii="Aptos" w:hAnsi="Aptos" w:eastAsia="微软雅黑"/>
                <w:sz w:val="18"/>
              </w:rPr>
              <w:t>4.2</w:t>
            </w:r>
          </w:p>
        </w:tc>
      </w:tr>
      <w:tr w14:paraId="15EF3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4517F6">
            <w:r>
              <w:rPr>
                <w:rFonts w:ascii="Aptos" w:hAnsi="Aptos" w:eastAsia="微软雅黑"/>
                <w:sz w:val="18"/>
              </w:rPr>
              <w:t>保存</w:t>
            </w:r>
          </w:p>
        </w:tc>
        <w:tc>
          <w:tcPr>
            <w:tcW w:w="5103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234222">
            <w:r>
              <w:rPr>
                <w:rFonts w:ascii="Aptos" w:hAnsi="Aptos" w:eastAsia="微软雅黑"/>
                <w:sz w:val="18"/>
              </w:rPr>
              <w:t>lastFeedback_=8，firstUpdate_=false</w:t>
            </w:r>
          </w:p>
        </w:tc>
        <w:tc>
          <w:tcPr>
            <w:tcW w:w="2835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1526FF">
            <w:r>
              <w:rPr>
                <w:rFonts w:ascii="Aptos" w:hAnsi="Aptos" w:eastAsia="微软雅黑"/>
                <w:sz w:val="18"/>
              </w:rPr>
              <w:t>供下次使用</w:t>
            </w:r>
          </w:p>
        </w:tc>
      </w:tr>
    </w:tbl>
    <w:p w14:paraId="0DB8E022">
      <w:pPr>
        <w:spacing w:after="20"/>
      </w:pPr>
    </w:p>
    <w:p w14:paraId="7A991865">
      <w:pPr>
        <w:pStyle w:val="4"/>
      </w:pPr>
      <w:bookmarkStart w:id="45" w:name="_Toc11790"/>
      <w:r>
        <w:t>8.2 第二次 update(10, 9)</w:t>
      </w:r>
      <w:bookmarkEnd w:id="45"/>
    </w:p>
    <w:tbl>
      <w:tblPr>
        <w:tblStyle w:val="35"/>
        <w:tblW w:w="96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103"/>
        <w:gridCol w:w="2835"/>
      </w:tblGrid>
      <w:tr w14:paraId="0E1BC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7FBAED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w="5103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A87E54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计算</w:t>
            </w:r>
          </w:p>
        </w:tc>
        <w:tc>
          <w:tcPr>
            <w:tcW w:w="2835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62902A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结果</w:t>
            </w:r>
          </w:p>
        </w:tc>
      </w:tr>
      <w:tr w14:paraId="4FB73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D68EC5">
            <w:r>
              <w:rPr>
                <w:rFonts w:ascii="Aptos" w:hAnsi="Aptos" w:eastAsia="微软雅黑"/>
                <w:sz w:val="18"/>
              </w:rPr>
              <w:t>误差</w:t>
            </w:r>
          </w:p>
        </w:tc>
        <w:tc>
          <w:tcPr>
            <w:tcW w:w="510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54A531">
            <w:r>
              <w:rPr>
                <w:rFonts w:ascii="Aptos" w:hAnsi="Aptos" w:eastAsia="微软雅黑"/>
                <w:sz w:val="18"/>
              </w:rPr>
              <w:t>e = 10 - 9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B64BD9">
            <w:r>
              <w:rPr>
                <w:rFonts w:ascii="Aptos" w:hAnsi="Aptos" w:eastAsia="微软雅黑"/>
                <w:sz w:val="18"/>
              </w:rPr>
              <w:t>1</w:t>
            </w:r>
          </w:p>
        </w:tc>
      </w:tr>
      <w:tr w14:paraId="6046F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D61E49">
            <w:r>
              <w:rPr>
                <w:rFonts w:ascii="Aptos" w:hAnsi="Aptos" w:eastAsia="微软雅黑"/>
                <w:sz w:val="18"/>
              </w:rPr>
              <w:t>P</w:t>
            </w:r>
          </w:p>
        </w:tc>
        <w:tc>
          <w:tcPr>
            <w:tcW w:w="5103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D22FBC">
            <w:r>
              <w:rPr>
                <w:rFonts w:ascii="Aptos" w:hAnsi="Aptos" w:eastAsia="微软雅黑"/>
                <w:sz w:val="18"/>
              </w:rPr>
              <w:t>2 × 1</w:t>
            </w:r>
          </w:p>
        </w:tc>
        <w:tc>
          <w:tcPr>
            <w:tcW w:w="2835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1F3A4C">
            <w:r>
              <w:rPr>
                <w:rFonts w:ascii="Aptos" w:hAnsi="Aptos" w:eastAsia="微软雅黑"/>
                <w:sz w:val="18"/>
              </w:rPr>
              <w:t>2</w:t>
            </w:r>
          </w:p>
        </w:tc>
      </w:tr>
      <w:tr w14:paraId="4811B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B7D08F">
            <w:r>
              <w:rPr>
                <w:rFonts w:ascii="Aptos" w:hAnsi="Aptos" w:eastAsia="微软雅黑"/>
                <w:sz w:val="18"/>
              </w:rPr>
              <w:t>I</w:t>
            </w:r>
          </w:p>
        </w:tc>
        <w:tc>
          <w:tcPr>
            <w:tcW w:w="510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04A484">
            <w:r>
              <w:rPr>
                <w:rFonts w:ascii="Aptos" w:hAnsi="Aptos" w:eastAsia="微软雅黑"/>
                <w:sz w:val="18"/>
              </w:rPr>
              <w:t>旧 I 0.2 + 1 × 1 × 0.1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69A9FE">
            <w:r>
              <w:rPr>
                <w:rFonts w:ascii="Aptos" w:hAnsi="Aptos" w:eastAsia="微软雅黑"/>
                <w:sz w:val="18"/>
              </w:rPr>
              <w:t>0.3</w:t>
            </w:r>
          </w:p>
        </w:tc>
      </w:tr>
      <w:tr w14:paraId="10091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46FE51">
            <w:r>
              <w:rPr>
                <w:rFonts w:ascii="Aptos" w:hAnsi="Aptos" w:eastAsia="微软雅黑"/>
                <w:sz w:val="18"/>
              </w:rPr>
              <w:t>反馈变化</w:t>
            </w:r>
          </w:p>
        </w:tc>
        <w:tc>
          <w:tcPr>
            <w:tcW w:w="5103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2A78C0">
            <w:r>
              <w:rPr>
                <w:rFonts w:ascii="Aptos" w:hAnsi="Aptos" w:eastAsia="微软雅黑"/>
                <w:sz w:val="18"/>
              </w:rPr>
              <w:t>9 - 上次反馈 8</w:t>
            </w:r>
          </w:p>
        </w:tc>
        <w:tc>
          <w:tcPr>
            <w:tcW w:w="2835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ECE363">
            <w:r>
              <w:rPr>
                <w:rFonts w:ascii="Aptos" w:hAnsi="Aptos" w:eastAsia="微软雅黑"/>
                <w:sz w:val="18"/>
              </w:rPr>
              <w:t>1</w:t>
            </w:r>
          </w:p>
        </w:tc>
      </w:tr>
      <w:tr w14:paraId="13ABC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9357B8">
            <w:r>
              <w:rPr>
                <w:rFonts w:ascii="Aptos" w:hAnsi="Aptos" w:eastAsia="微软雅黑"/>
                <w:sz w:val="18"/>
              </w:rPr>
              <w:t>D</w:t>
            </w:r>
          </w:p>
        </w:tc>
        <w:tc>
          <w:tcPr>
            <w:tcW w:w="510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A94DAF">
            <w:r>
              <w:rPr>
                <w:rFonts w:ascii="Aptos" w:hAnsi="Aptos" w:eastAsia="微软雅黑"/>
                <w:sz w:val="18"/>
              </w:rPr>
              <w:t>-0.1 × 1 ÷ 0.1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1CA818">
            <w:r>
              <w:rPr>
                <w:rFonts w:ascii="Aptos" w:hAnsi="Aptos" w:eastAsia="微软雅黑"/>
                <w:sz w:val="18"/>
              </w:rPr>
              <w:t>-1</w:t>
            </w:r>
          </w:p>
        </w:tc>
      </w:tr>
      <w:tr w14:paraId="26ED4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E8B2E2">
            <w:r>
              <w:rPr>
                <w:rFonts w:ascii="Aptos" w:hAnsi="Aptos" w:eastAsia="微软雅黑"/>
                <w:sz w:val="18"/>
              </w:rPr>
              <w:t>输出</w:t>
            </w:r>
          </w:p>
        </w:tc>
        <w:tc>
          <w:tcPr>
            <w:tcW w:w="5103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355C67">
            <w:r>
              <w:rPr>
                <w:rFonts w:ascii="Aptos" w:hAnsi="Aptos" w:eastAsia="微软雅黑"/>
                <w:sz w:val="18"/>
              </w:rPr>
              <w:t>2 + 0.3 - 1</w:t>
            </w:r>
          </w:p>
        </w:tc>
        <w:tc>
          <w:tcPr>
            <w:tcW w:w="2835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9B5ECE">
            <w:r>
              <w:rPr>
                <w:rFonts w:ascii="Aptos" w:hAnsi="Aptos" w:eastAsia="微软雅黑"/>
                <w:sz w:val="18"/>
              </w:rPr>
              <w:t>1.3</w:t>
            </w:r>
          </w:p>
        </w:tc>
      </w:tr>
      <w:tr w14:paraId="15EF3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48074A">
            <w:r>
              <w:rPr>
                <w:rFonts w:ascii="Aptos" w:hAnsi="Aptos" w:eastAsia="微软雅黑"/>
                <w:sz w:val="18"/>
              </w:rPr>
              <w:t>保存</w:t>
            </w:r>
          </w:p>
        </w:tc>
        <w:tc>
          <w:tcPr>
            <w:tcW w:w="510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4C7B10">
            <w:r>
              <w:rPr>
                <w:rFonts w:ascii="Aptos" w:hAnsi="Aptos" w:eastAsia="微软雅黑"/>
                <w:sz w:val="18"/>
              </w:rPr>
              <w:t>lastFeedback_=9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A31FB8">
            <w:r>
              <w:rPr>
                <w:rFonts w:ascii="Aptos" w:hAnsi="Aptos" w:eastAsia="微软雅黑"/>
                <w:sz w:val="18"/>
              </w:rPr>
              <w:t>供下次使用</w:t>
            </w:r>
          </w:p>
        </w:tc>
      </w:tr>
    </w:tbl>
    <w:p w14:paraId="6678D440">
      <w:pPr>
        <w:spacing w:after="20"/>
      </w:pPr>
    </w:p>
    <w:p w14:paraId="47DB0B35">
      <w:r>
        <w:rPr>
          <w:rFonts w:ascii="Aptos" w:hAnsi="Aptos" w:eastAsia="微软雅黑"/>
        </w:rPr>
        <w:t>虽然误差仍是正的，但反馈从 8 快速上升到 9，D=-1 起到了制动作用，所以输出不是 2.3，而是 1.3。</w:t>
      </w:r>
    </w:p>
    <w:p w14:paraId="212E85E1">
      <w:pPr>
        <w:pStyle w:val="4"/>
      </w:pPr>
      <w:bookmarkStart w:id="46" w:name="_Toc474"/>
      <w:r>
        <w:t>8.3 reset 后再次 update(10, 8)</w:t>
      </w:r>
      <w:bookmarkEnd w:id="46"/>
    </w:p>
    <w:p w14:paraId="1E1BB0C1">
      <w:r>
        <w:rPr>
          <w:rFonts w:ascii="Aptos" w:hAnsi="Aptos" w:eastAsia="微软雅黑"/>
        </w:rPr>
        <w:t>reset 把 integral_ 清零，并把 firstUpdate_ 恢复为 true。所以下一次又按首次调用处理：P=4，I=0.2，D=0，输出仍为 4.2。Kp、Ki、Kd、dt 和两个限幅参数都没有被改变。</w:t>
      </w:r>
    </w:p>
    <w:p w14:paraId="294A5143">
      <w:r>
        <w:br w:type="page"/>
      </w:r>
    </w:p>
    <w:p w14:paraId="6D251F1D">
      <w:pPr>
        <w:pStyle w:val="3"/>
      </w:pPr>
      <w:bookmarkStart w:id="47" w:name="_Toc28031"/>
      <w:r>
        <w:t>9. main.cpp 测试程序怎么读</w:t>
      </w:r>
      <w:bookmarkEnd w:id="47"/>
    </w:p>
    <w:p w14:paraId="324AADEF">
      <w:pPr>
        <w:pStyle w:val="4"/>
      </w:pPr>
      <w:bookmarkStart w:id="48" w:name="_Toc16228"/>
      <w:r>
        <w:t>9.1 expectClose() 为什么不用 ==</w:t>
      </w:r>
      <w:bookmarkEnd w:id="48"/>
    </w:p>
    <w:p w14:paraId="6F721A5B">
      <w:pPr>
        <w:keepNext/>
      </w:pPr>
      <w:r>
        <w:rPr>
          <w:rFonts w:ascii="Aptos" w:hAnsi="Aptos" w:eastAsia="微软雅黑"/>
          <w:b/>
          <w:color w:val="17807B"/>
          <w:sz w:val="19"/>
        </w:rPr>
        <w:t>测试辅助函数</w:t>
      </w: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7069FC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1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DD67D6">
            <w:pPr>
              <w:spacing w:after="0" w:line="240" w:lineRule="auto"/>
            </w:pPr>
            <w:r>
              <w:rPr>
                <w:rFonts w:ascii="Consolas" w:hAnsi="Consolas" w:eastAsia="等线"/>
                <w:color w:val="1F2A33"/>
                <w:sz w:val="16"/>
              </w:rPr>
              <w:t>bool expectClose(const char* name, float actual, float expected) {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const float tolerance = 0.00001f;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const bool ok = std::isfinite(actual)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             &amp;&amp; std::fabs(actual - expected) &lt;= tolerance;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std::cout &lt;&lt; (ok ? "[PASS] " : "[FAIL] ") &lt;&lt; name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          &lt;&lt; " | actual=" &lt;&lt; actual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          &lt;&lt; " expected=" &lt;&lt; expected &lt;&lt; '\n';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return ok;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}</w:t>
            </w:r>
          </w:p>
        </w:tc>
      </w:tr>
    </w:tbl>
    <w:p w14:paraId="2EDF4AB4">
      <w:pPr>
        <w:spacing w:after="20"/>
      </w:pPr>
    </w:p>
    <w:p w14:paraId="6598C352">
      <w:r>
        <w:rPr>
          <w:rFonts w:ascii="Aptos" w:hAnsi="Aptos" w:eastAsia="微软雅黑"/>
        </w:rPr>
        <w:t>浮点数运算会有微小舍入误差，所以通常判断两数之差的绝对值是否不超过容差。`std::fabs` 求绝对值；`std::isfinite` 排除无穷大和 NaN；`&amp;&amp;` 表示两个条件都必须成立。</w:t>
      </w:r>
    </w:p>
    <w:p w14:paraId="32033E4D">
      <w:pPr>
        <w:pStyle w:val="4"/>
      </w:pPr>
      <w:bookmarkStart w:id="49" w:name="_Toc28012"/>
      <w:r>
        <w:t>9.2 三元运算符与流输出</w:t>
      </w:r>
      <w:bookmarkEnd w:id="49"/>
    </w:p>
    <w:p w14:paraId="05834A69">
      <w:pPr>
        <w:keepNext/>
      </w:pPr>
      <w:r>
        <w:rPr>
          <w:rFonts w:ascii="Aptos" w:hAnsi="Aptos" w:eastAsia="微软雅黑"/>
          <w:b/>
          <w:color w:val="17807B"/>
          <w:sz w:val="19"/>
        </w:rPr>
        <w:t>条件 ? 成立时的值 : 不成立时的值</w:t>
      </w: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11DC8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1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39221B">
            <w:pPr>
              <w:spacing w:after="0" w:line="240" w:lineRule="auto"/>
            </w:pPr>
            <w:r>
              <w:rPr>
                <w:rFonts w:ascii="Consolas" w:hAnsi="Consolas" w:eastAsia="等线"/>
                <w:color w:val="1F2A33"/>
                <w:sz w:val="16"/>
              </w:rPr>
              <w:t>ok ? "[PASS] " : "[FAIL] "</w:t>
            </w:r>
          </w:p>
        </w:tc>
      </w:tr>
    </w:tbl>
    <w:p w14:paraId="1571BA92">
      <w:pPr>
        <w:spacing w:after="20"/>
      </w:pPr>
    </w:p>
    <w:p w14:paraId="6F032ED2">
      <w:r>
        <w:rPr>
          <w:rFonts w:ascii="Aptos" w:hAnsi="Aptos" w:eastAsia="微软雅黑"/>
        </w:rPr>
        <w:t>如果 ok 为 true，就选择 `[PASS]`，否则选择 `[FAIL]`。`std::cout &lt;&lt; A &lt;&lt; B` 可理解为依次把 A、B 送到控制台；`'\n'` 输出换行字符。</w:t>
      </w:r>
    </w:p>
    <w:p w14:paraId="24457E27">
      <w:pPr>
        <w:pStyle w:val="4"/>
      </w:pPr>
      <w:bookmarkStart w:id="50" w:name="_Toc4507"/>
      <w:r>
        <w:t>9.3 `failed += !expectClose(...)` 如何计数</w:t>
      </w:r>
      <w:bookmarkEnd w:id="50"/>
    </w:p>
    <w:p w14:paraId="054E0344">
      <w:r>
        <w:rPr>
          <w:rFonts w:ascii="Aptos" w:hAnsi="Aptos" w:eastAsia="微软雅黑"/>
        </w:rPr>
        <w:t>expectClose 成功返回 true，`!true` 得到 false，转换成整数是 0，所以 failed 不增加；失败返回 false，`!false` 得到 true，转换成整数是 1，所以 failed 加 1。checked 每执行一个检查就加 1。最后通过数是 checked - failed。</w:t>
      </w:r>
    </w:p>
    <w:p w14:paraId="7AB68F0D">
      <w:pPr>
        <w:pStyle w:val="4"/>
      </w:pPr>
      <w:bookmarkStart w:id="51" w:name="_Toc3555"/>
      <w:r>
        <w:t>9.4 for 循环中的 `++i`</w:t>
      </w:r>
      <w:bookmarkEnd w:id="51"/>
    </w:p>
    <w:p w14:paraId="22E65AA4">
      <w:pPr>
        <w:keepNext/>
      </w:pPr>
      <w:r>
        <w:rPr>
          <w:rFonts w:ascii="Aptos" w:hAnsi="Aptos" w:eastAsia="微软雅黑"/>
          <w:b/>
          <w:color w:val="17807B"/>
          <w:sz w:val="19"/>
        </w:rPr>
        <w:t>调用 10 次，每次代表 dt=0.1 秒</w:t>
      </w: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5BB7E2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1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735AC">
            <w:pPr>
              <w:spacing w:after="0" w:line="240" w:lineRule="auto"/>
            </w:pPr>
            <w:r>
              <w:rPr>
                <w:rFonts w:ascii="Consolas" w:hAnsi="Consolas" w:eastAsia="等线"/>
                <w:color w:val="1F2A33"/>
                <w:sz w:val="16"/>
              </w:rPr>
              <w:t>for (int i = 0; i &lt; 10; ++i) {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fastResult = fast.update(1, 0);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}</w:t>
            </w:r>
          </w:p>
        </w:tc>
      </w:tr>
    </w:tbl>
    <w:p w14:paraId="6779A4E8">
      <w:pPr>
        <w:spacing w:after="20"/>
      </w:pPr>
    </w:p>
    <w:p w14:paraId="6F1005E1">
      <w:r>
        <w:rPr>
          <w:rFonts w:ascii="Aptos" w:hAnsi="Aptos" w:eastAsia="微软雅黑"/>
        </w:rPr>
        <w:t>`++i` 让 i 每次增加 1。在这里只使用递增后的循环计数，不依赖表达式返回值，因此 `++i` 与 `i++` 都能完成循环。10 次 × 0.1 秒 = 1 秒。</w:t>
      </w:r>
    </w:p>
    <w:p w14:paraId="3BCDE243">
      <w:pPr>
        <w:pStyle w:val="4"/>
      </w:pPr>
      <w:bookmarkStart w:id="52" w:name="_Toc17278"/>
      <w:r>
        <w:t>9.5 七组测试分别查什么</w:t>
      </w:r>
      <w:bookmarkEnd w:id="52"/>
    </w:p>
    <w:tbl>
      <w:tblPr>
        <w:tblStyle w:val="35"/>
        <w:tblW w:w="96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5670"/>
      </w:tblGrid>
      <w:tr w14:paraId="7E69D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D53326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组别</w:t>
            </w:r>
          </w:p>
        </w:tc>
        <w:tc>
          <w:tcPr>
            <w:tcW w:w="1701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8E4D48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检查点数</w:t>
            </w:r>
          </w:p>
        </w:tc>
        <w:tc>
          <w:tcPr>
            <w:tcW w:w="5670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E55611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主要发现哪类错误</w:t>
            </w:r>
          </w:p>
        </w:tc>
      </w:tr>
      <w:tr w14:paraId="42BD0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BD08F6">
            <w:r>
              <w:rPr>
                <w:rFonts w:ascii="Aptos" w:hAnsi="Aptos" w:eastAsia="微软雅黑"/>
                <w:sz w:val="18"/>
              </w:rPr>
              <w:t>纯 P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3CCB98">
            <w:r>
              <w:rPr>
                <w:rFonts w:ascii="Aptos" w:hAnsi="Aptos" w:eastAsia="微软雅黑"/>
                <w:sz w:val="18"/>
              </w:rPr>
              <w:t>3</w:t>
            </w:r>
          </w:p>
        </w:tc>
        <w:tc>
          <w:tcPr>
            <w:tcW w:w="567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B2D88D">
            <w:r>
              <w:rPr>
                <w:rFonts w:ascii="Aptos" w:hAnsi="Aptos" w:eastAsia="微软雅黑"/>
                <w:sz w:val="18"/>
              </w:rPr>
              <w:t>误差方向写反、Kp 没乘、正负号错误</w:t>
            </w:r>
          </w:p>
        </w:tc>
      </w:tr>
      <w:tr w14:paraId="54529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EAB8D2">
            <w:r>
              <w:rPr>
                <w:rFonts w:ascii="Aptos" w:hAnsi="Aptos" w:eastAsia="微软雅黑"/>
                <w:sz w:val="18"/>
              </w:rPr>
              <w:t>综合与复位</w:t>
            </w:r>
          </w:p>
        </w:tc>
        <w:tc>
          <w:tcPr>
            <w:tcW w:w="1701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6E466A">
            <w:r>
              <w:rPr>
                <w:rFonts w:ascii="Aptos" w:hAnsi="Aptos" w:eastAsia="微软雅黑"/>
                <w:sz w:val="18"/>
              </w:rPr>
              <w:t>3</w:t>
            </w:r>
          </w:p>
        </w:tc>
        <w:tc>
          <w:tcPr>
            <w:tcW w:w="5670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9A3FF8">
            <w:r>
              <w:rPr>
                <w:rFonts w:ascii="Aptos" w:hAnsi="Aptos" w:eastAsia="微软雅黑"/>
                <w:sz w:val="18"/>
              </w:rPr>
              <w:t>首次 D、积分更新、历史更新顺序、reset</w:t>
            </w:r>
          </w:p>
        </w:tc>
      </w:tr>
      <w:tr w14:paraId="0CD7F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4B173F">
            <w:r>
              <w:rPr>
                <w:rFonts w:ascii="Aptos" w:hAnsi="Aptos" w:eastAsia="微软雅黑"/>
                <w:sz w:val="18"/>
              </w:rPr>
              <w:t>纯 I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89B993">
            <w:r>
              <w:rPr>
                <w:rFonts w:ascii="Aptos" w:hAnsi="Aptos" w:eastAsia="微软雅黑"/>
                <w:sz w:val="18"/>
              </w:rPr>
              <w:t>5</w:t>
            </w:r>
          </w:p>
        </w:tc>
        <w:tc>
          <w:tcPr>
            <w:tcW w:w="567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EBCEBC">
            <w:r>
              <w:rPr>
                <w:rFonts w:ascii="Aptos" w:hAnsi="Aptos" w:eastAsia="微软雅黑"/>
                <w:sz w:val="18"/>
              </w:rPr>
              <w:t>积分累加、限幅写回、零误差保留、反向退出上限</w:t>
            </w:r>
          </w:p>
        </w:tc>
      </w:tr>
      <w:tr w14:paraId="7BBB6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142B8A">
            <w:r>
              <w:rPr>
                <w:rFonts w:ascii="Aptos" w:hAnsi="Aptos" w:eastAsia="微软雅黑"/>
                <w:sz w:val="18"/>
              </w:rPr>
              <w:t>纯 D</w:t>
            </w:r>
          </w:p>
        </w:tc>
        <w:tc>
          <w:tcPr>
            <w:tcW w:w="1701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06EC39">
            <w:r>
              <w:rPr>
                <w:rFonts w:ascii="Aptos" w:hAnsi="Aptos" w:eastAsia="微软雅黑"/>
                <w:sz w:val="18"/>
              </w:rPr>
              <w:t>4</w:t>
            </w:r>
          </w:p>
        </w:tc>
        <w:tc>
          <w:tcPr>
            <w:tcW w:w="5670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21720C">
            <w:r>
              <w:rPr>
                <w:rFonts w:ascii="Aptos" w:hAnsi="Aptos" w:eastAsia="微软雅黑"/>
                <w:sz w:val="18"/>
              </w:rPr>
              <w:t>首次处理、测量微分符号、目标阶跃不产生 D</w:t>
            </w:r>
          </w:p>
        </w:tc>
      </w:tr>
      <w:tr w14:paraId="015D5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C20018">
            <w:r>
              <w:rPr>
                <w:rFonts w:ascii="Aptos" w:hAnsi="Aptos" w:eastAsia="微软雅黑"/>
                <w:sz w:val="18"/>
              </w:rPr>
              <w:t>输出限幅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FF8EB9">
            <w:r>
              <w:rPr>
                <w:rFonts w:ascii="Aptos" w:hAnsi="Aptos" w:eastAsia="微软雅黑"/>
                <w:sz w:val="18"/>
              </w:rPr>
              <w:t>3</w:t>
            </w:r>
          </w:p>
        </w:tc>
        <w:tc>
          <w:tcPr>
            <w:tcW w:w="567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622A0A">
            <w:r>
              <w:rPr>
                <w:rFonts w:ascii="Aptos" w:hAnsi="Aptos" w:eastAsia="微软雅黑"/>
                <w:sz w:val="18"/>
              </w:rPr>
              <w:t>正负边界以及离开饱和后的正常值</w:t>
            </w:r>
          </w:p>
        </w:tc>
      </w:tr>
      <w:tr w14:paraId="6E7D2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5983BF">
            <w:r>
              <w:rPr>
                <w:rFonts w:ascii="Aptos" w:hAnsi="Aptos" w:eastAsia="微软雅黑"/>
                <w:sz w:val="18"/>
              </w:rPr>
              <w:t>周期</w:t>
            </w:r>
          </w:p>
        </w:tc>
        <w:tc>
          <w:tcPr>
            <w:tcW w:w="1701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34A3AB">
            <w:r>
              <w:rPr>
                <w:rFonts w:ascii="Aptos" w:hAnsi="Aptos" w:eastAsia="微软雅黑"/>
                <w:sz w:val="18"/>
              </w:rPr>
              <w:t>2</w:t>
            </w:r>
          </w:p>
        </w:tc>
        <w:tc>
          <w:tcPr>
            <w:tcW w:w="5670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A3099F">
            <w:r>
              <w:rPr>
                <w:rFonts w:ascii="Aptos" w:hAnsi="Aptos" w:eastAsia="微软雅黑"/>
                <w:sz w:val="18"/>
              </w:rPr>
              <w:t>积分公式是否乘 dt</w:t>
            </w:r>
          </w:p>
        </w:tc>
      </w:tr>
      <w:tr w14:paraId="490A8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15AE90">
            <w:r>
              <w:rPr>
                <w:rFonts w:ascii="Aptos" w:hAnsi="Aptos" w:eastAsia="微软雅黑"/>
                <w:sz w:val="18"/>
              </w:rPr>
              <w:t>多对象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977ADC">
            <w:r>
              <w:rPr>
                <w:rFonts w:ascii="Aptos" w:hAnsi="Aptos" w:eastAsia="微软雅黑"/>
                <w:sz w:val="18"/>
              </w:rPr>
              <w:t>4</w:t>
            </w:r>
          </w:p>
        </w:tc>
        <w:tc>
          <w:tcPr>
            <w:tcW w:w="567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5B9731">
            <w:r>
              <w:rPr>
                <w:rFonts w:ascii="Aptos" w:hAnsi="Aptos" w:eastAsia="微软雅黑"/>
                <w:sz w:val="18"/>
              </w:rPr>
              <w:t>状态是否真正属于各自对象</w:t>
            </w:r>
          </w:p>
        </w:tc>
      </w:tr>
    </w:tbl>
    <w:p w14:paraId="291AF514">
      <w:pPr>
        <w:spacing w:after="20"/>
      </w:pPr>
    </w:p>
    <w:p w14:paraId="17F27B96">
      <w:pPr>
        <w:pStyle w:val="4"/>
      </w:pPr>
      <w:bookmarkStart w:id="53" w:name="_Toc13447"/>
      <w:r>
        <w:t>9.6 失败信息如何定位</w:t>
      </w:r>
      <w:bookmarkEnd w:id="53"/>
    </w:p>
    <w:tbl>
      <w:tblPr>
        <w:tblStyle w:val="35"/>
        <w:tblW w:w="96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5670"/>
      </w:tblGrid>
      <w:tr w14:paraId="78728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969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5BB15C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典型失败</w:t>
            </w:r>
          </w:p>
        </w:tc>
        <w:tc>
          <w:tcPr>
            <w:tcW w:w="5670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988788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优先检查</w:t>
            </w:r>
          </w:p>
        </w:tc>
      </w:tr>
      <w:tr w14:paraId="0759B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8EDCE9">
            <w:r>
              <w:rPr>
                <w:rFonts w:ascii="Aptos" w:hAnsi="Aptos" w:eastAsia="微软雅黑"/>
                <w:sz w:val="17"/>
              </w:rPr>
              <w:t>所有输出都是 0</w:t>
            </w:r>
          </w:p>
        </w:tc>
        <w:tc>
          <w:tcPr>
            <w:tcW w:w="567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A0391D">
            <w:r>
              <w:rPr>
                <w:rFonts w:ascii="Aptos" w:hAnsi="Aptos" w:eastAsia="微软雅黑"/>
                <w:sz w:val="17"/>
              </w:rPr>
              <w:t>update 仍在 return 0，或实际编译的不是你编辑的文件</w:t>
            </w:r>
          </w:p>
        </w:tc>
      </w:tr>
      <w:tr w14:paraId="36EA9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58641D">
            <w:r>
              <w:rPr>
                <w:rFonts w:ascii="Aptos" w:hAnsi="Aptos" w:eastAsia="微软雅黑"/>
                <w:sz w:val="17"/>
              </w:rPr>
              <w:t>PID first call 不是 4.2</w:t>
            </w:r>
          </w:p>
        </w:tc>
        <w:tc>
          <w:tcPr>
            <w:tcW w:w="5670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3182A7">
            <w:r>
              <w:rPr>
                <w:rFonts w:ascii="Aptos" w:hAnsi="Aptos" w:eastAsia="微软雅黑"/>
                <w:sz w:val="17"/>
              </w:rPr>
              <w:t>误差方向、积分是否乘 dt、首次 D 是否为 0</w:t>
            </w:r>
          </w:p>
        </w:tc>
      </w:tr>
      <w:tr w14:paraId="5CDC8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3DA3C5">
            <w:r>
              <w:rPr>
                <w:rFonts w:ascii="Aptos" w:hAnsi="Aptos" w:eastAsia="微软雅黑"/>
                <w:sz w:val="17"/>
              </w:rPr>
              <w:t>PID second call 不是 1.3</w:t>
            </w:r>
          </w:p>
        </w:tc>
        <w:tc>
          <w:tcPr>
            <w:tcW w:w="567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A687EF">
            <w:r>
              <w:rPr>
                <w:rFonts w:ascii="Aptos" w:hAnsi="Aptos" w:eastAsia="微软雅黑"/>
                <w:sz w:val="17"/>
              </w:rPr>
              <w:t>D 前负号、lastFeedback_ 更新顺序、dt 除法</w:t>
            </w:r>
          </w:p>
        </w:tc>
      </w:tr>
      <w:tr w14:paraId="47967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D89CC8">
            <w:r>
              <w:rPr>
                <w:rFonts w:ascii="Aptos" w:hAnsi="Aptos" w:eastAsia="微软雅黑"/>
                <w:sz w:val="17"/>
              </w:rPr>
              <w:t>I stays limited 继续增加</w:t>
            </w:r>
          </w:p>
        </w:tc>
        <w:tc>
          <w:tcPr>
            <w:tcW w:w="5670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3D9466">
            <w:r>
              <w:rPr>
                <w:rFonts w:ascii="Aptos" w:hAnsi="Aptos" w:eastAsia="微软雅黑"/>
                <w:sz w:val="17"/>
              </w:rPr>
              <w:t>clip 结果是否赋回 integral_</w:t>
            </w:r>
          </w:p>
        </w:tc>
      </w:tr>
      <w:tr w14:paraId="2871D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9EC6B7">
            <w:r>
              <w:rPr>
                <w:rFonts w:ascii="Aptos" w:hAnsi="Aptos" w:eastAsia="微软雅黑"/>
                <w:sz w:val="17"/>
              </w:rPr>
              <w:t>I keeps history at zero error 变 0</w:t>
            </w:r>
          </w:p>
        </w:tc>
        <w:tc>
          <w:tcPr>
            <w:tcW w:w="567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0EFBFE">
            <w:r>
              <w:rPr>
                <w:rFonts w:ascii="Aptos" w:hAnsi="Aptos" w:eastAsia="微软雅黑"/>
                <w:sz w:val="17"/>
              </w:rPr>
              <w:t>是否错误地在 error==0 时清空积分</w:t>
            </w:r>
          </w:p>
        </w:tc>
      </w:tr>
      <w:tr w14:paraId="414BD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398244">
            <w:r>
              <w:rPr>
                <w:rFonts w:ascii="Aptos" w:hAnsi="Aptos" w:eastAsia="微软雅黑"/>
                <w:sz w:val="17"/>
              </w:rPr>
              <w:t>D target-only step 非 0</w:t>
            </w:r>
          </w:p>
        </w:tc>
        <w:tc>
          <w:tcPr>
            <w:tcW w:w="5670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695CD7">
            <w:r>
              <w:rPr>
                <w:rFonts w:ascii="Aptos" w:hAnsi="Aptos" w:eastAsia="微软雅黑"/>
                <w:sz w:val="17"/>
              </w:rPr>
              <w:t>是否对 error 做差分，而不是对 feedback 做差分</w:t>
            </w:r>
          </w:p>
        </w:tc>
      </w:tr>
      <w:tr w14:paraId="6D4E6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EDDB4F">
            <w:r>
              <w:rPr>
                <w:rFonts w:ascii="Aptos" w:hAnsi="Aptos" w:eastAsia="微软雅黑"/>
                <w:sz w:val="17"/>
              </w:rPr>
              <w:t>周期测试不一致</w:t>
            </w:r>
          </w:p>
        </w:tc>
        <w:tc>
          <w:tcPr>
            <w:tcW w:w="567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DD633A">
            <w:r>
              <w:rPr>
                <w:rFonts w:ascii="Aptos" w:hAnsi="Aptos" w:eastAsia="微软雅黑"/>
                <w:sz w:val="17"/>
              </w:rPr>
              <w:t>积分更新是否漏乘 dt_</w:t>
            </w:r>
          </w:p>
        </w:tc>
      </w:tr>
      <w:tr w14:paraId="35563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44E059">
            <w:r>
              <w:rPr>
                <w:rFonts w:ascii="Aptos" w:hAnsi="Aptos" w:eastAsia="微软雅黑"/>
                <w:sz w:val="17"/>
              </w:rPr>
              <w:t>Object A/B 互相影响</w:t>
            </w:r>
          </w:p>
        </w:tc>
        <w:tc>
          <w:tcPr>
            <w:tcW w:w="5670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5A08CB">
            <w:r>
              <w:rPr>
                <w:rFonts w:ascii="Aptos" w:hAnsi="Aptos" w:eastAsia="微软雅黑"/>
                <w:sz w:val="17"/>
              </w:rPr>
              <w:t>是否把状态写成全局变量或错误的类级共享状态</w:t>
            </w:r>
          </w:p>
        </w:tc>
      </w:tr>
    </w:tbl>
    <w:p w14:paraId="0188F8EC">
      <w:pPr>
        <w:spacing w:after="20"/>
      </w:pPr>
    </w:p>
    <w:p w14:paraId="2DD241B5">
      <w:r>
        <w:br w:type="page"/>
      </w:r>
    </w:p>
    <w:p w14:paraId="412C8CD6">
      <w:pPr>
        <w:pStyle w:val="3"/>
      </w:pPr>
      <w:bookmarkStart w:id="54" w:name="_Toc14419"/>
      <w:r>
        <w:t>10. 编译、运行与提交前验证</w:t>
      </w:r>
      <w:bookmarkEnd w:id="54"/>
    </w:p>
    <w:p w14:paraId="4BFD5278">
      <w:pPr>
        <w:pStyle w:val="4"/>
      </w:pPr>
      <w:bookmarkStart w:id="55" w:name="_Toc17129"/>
      <w:r>
        <w:t>10.1 文件准备</w:t>
      </w:r>
      <w:bookmarkEnd w:id="55"/>
    </w:p>
    <w:p w14:paraId="2E6BE1CC">
      <w:pPr>
        <w:pStyle w:val="14"/>
      </w:pPr>
      <w:r>
        <w:rPr>
          <w:rFonts w:ascii="Aptos" w:hAnsi="Aptos" w:eastAsia="微软雅黑"/>
        </w:rPr>
        <w:t>确认同一文件夹内有 pid.h、pid.cpp、main.cpp。若现在是 pid.hpp，先重命名为 pid.h。</w:t>
      </w:r>
    </w:p>
    <w:p w14:paraId="67DA67BA">
      <w:pPr>
        <w:pStyle w:val="14"/>
      </w:pPr>
      <w:r>
        <w:rPr>
          <w:rFonts w:ascii="Aptos" w:hAnsi="Aptos" w:eastAsia="微软雅黑"/>
        </w:rPr>
        <w:t>确认 pid.cpp 和 main.cpp 顶部都是 `#include "pid.h"`。</w:t>
      </w:r>
    </w:p>
    <w:p w14:paraId="4D1EC2AF">
      <w:pPr>
        <w:pStyle w:val="14"/>
      </w:pPr>
      <w:r>
        <w:rPr>
          <w:rFonts w:ascii="Aptos" w:hAnsi="Aptos" w:eastAsia="微软雅黑"/>
        </w:rPr>
        <w:t>确认文件用 UTF-8 保存。</w:t>
      </w:r>
    </w:p>
    <w:p w14:paraId="4462560F">
      <w:pPr>
        <w:pStyle w:val="14"/>
      </w:pPr>
      <w:r>
        <w:rPr>
          <w:rFonts w:ascii="Aptos" w:hAnsi="Aptos" w:eastAsia="微软雅黑"/>
        </w:rPr>
        <w:t>确认 update() 和 reset() 中不再有 TODO，且没有在 main.cpp 中修改预期值。</w:t>
      </w:r>
    </w:p>
    <w:p w14:paraId="4350F859">
      <w:pPr>
        <w:pStyle w:val="4"/>
      </w:pPr>
      <w:bookmarkStart w:id="56" w:name="_Toc20773"/>
      <w:r>
        <w:t>10.2 使用 g++</w:t>
      </w:r>
      <w:bookmarkEnd w:id="56"/>
    </w:p>
    <w:p w14:paraId="7F14ACA1">
      <w:pPr>
        <w:keepNext/>
      </w:pPr>
      <w:r>
        <w:rPr>
          <w:rFonts w:ascii="Aptos" w:hAnsi="Aptos" w:eastAsia="微软雅黑"/>
          <w:b/>
          <w:color w:val="17807B"/>
          <w:sz w:val="19"/>
        </w:rPr>
        <w:t>在包含源码的文件夹中执行</w:t>
      </w: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146E4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1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200C66">
            <w:pPr>
              <w:spacing w:after="0" w:line="240" w:lineRule="auto"/>
            </w:pPr>
            <w:r>
              <w:rPr>
                <w:rFonts w:ascii="Consolas" w:hAnsi="Consolas" w:eastAsia="等线"/>
                <w:color w:val="1F2A33"/>
                <w:sz w:val="16"/>
              </w:rPr>
              <w:t>g++ -std=c++11 -Wall -Wextra -Wpedantic -finput-charset=UTF-8 pid.cpp main.cpp -o pid_test.exe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.\pid_test.exe</w:t>
            </w:r>
          </w:p>
        </w:tc>
      </w:tr>
    </w:tbl>
    <w:p w14:paraId="248CBCE8">
      <w:pPr>
        <w:spacing w:after="20"/>
      </w:pPr>
    </w:p>
    <w:p w14:paraId="2FB90CD8">
      <w:r>
        <w:rPr>
          <w:rFonts w:ascii="Aptos" w:hAnsi="Aptos" w:eastAsia="微软雅黑"/>
        </w:rPr>
        <w:t>第一行把两个 `.cpp` 编译并链接成 pid_test.exe；`-std=c++11` 指定语言标准；三个 `-W...` 选项打开常见警告。第二行在 PowerShell 中运行程序。若编译器路径没有加入系统环境变量，也可以在 IDE 中建立 C++ 控制台工程，把两个 `.cpp` 加入同一项目。</w:t>
      </w:r>
    </w:p>
    <w:p w14:paraId="3AE57CA0">
      <w:pPr>
        <w:pStyle w:val="4"/>
      </w:pPr>
      <w:bookmarkStart w:id="57" w:name="_Toc3237"/>
      <w:r>
        <w:t>10.3 预期输出</w:t>
      </w:r>
      <w:bookmarkEnd w:id="57"/>
    </w:p>
    <w:p w14:paraId="781D5FF8">
      <w:r>
        <w:rPr>
          <w:rFonts w:ascii="Aptos" w:hAnsi="Aptos" w:eastAsia="微软雅黑"/>
        </w:rPr>
        <w:t>每项前面应为 `[PASS]`，最后一行是：</w:t>
      </w: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53951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1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B0A544">
            <w:pPr>
              <w:spacing w:after="0" w:line="240" w:lineRule="auto"/>
            </w:pPr>
            <w:r>
              <w:rPr>
                <w:rFonts w:ascii="Consolas" w:hAnsi="Consolas" w:eastAsia="等线"/>
                <w:color w:val="1F2A33"/>
                <w:sz w:val="16"/>
              </w:rPr>
              <w:t>Result: 24/24 checks passed.</w:t>
            </w:r>
          </w:p>
        </w:tc>
      </w:tr>
    </w:tbl>
    <w:p w14:paraId="102617B3">
      <w:pPr>
        <w:spacing w:after="20"/>
      </w:pPr>
    </w:p>
    <w:p w14:paraId="6C49C87F">
      <w:r>
        <w:rPr>
          <w:rFonts w:ascii="Aptos" w:hAnsi="Aptos" w:eastAsia="微软雅黑"/>
        </w:rPr>
        <w:t>测试通过后保存控制台截图或复制完整输出作为提交记录。只看到“编译成功”还不够，因为编译器只能检查语法和类型，不能证明公式与状态更新正确。</w:t>
      </w:r>
    </w:p>
    <w:p w14:paraId="79DDD1B6">
      <w:pPr>
        <w:pStyle w:val="4"/>
      </w:pPr>
      <w:bookmarkStart w:id="58" w:name="_Toc5879"/>
      <w:r>
        <w:t>10.4 常见编译错误</w:t>
      </w:r>
      <w:bookmarkEnd w:id="58"/>
    </w:p>
    <w:tbl>
      <w:tblPr>
        <w:tblStyle w:val="35"/>
        <w:tblW w:w="96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402"/>
        <w:gridCol w:w="3232"/>
      </w:tblGrid>
      <w:tr w14:paraId="2B577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05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E5E24E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报错现象</w:t>
            </w:r>
          </w:p>
        </w:tc>
        <w:tc>
          <w:tcPr>
            <w:tcW w:w="3402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834856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原因</w:t>
            </w:r>
          </w:p>
        </w:tc>
        <w:tc>
          <w:tcPr>
            <w:tcW w:w="3232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C573CA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7"/>
              </w:rPr>
              <w:t>修正</w:t>
            </w:r>
          </w:p>
        </w:tc>
      </w:tr>
      <w:tr w14:paraId="6977C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DDDC29">
            <w:r>
              <w:rPr>
                <w:rFonts w:ascii="Aptos" w:hAnsi="Aptos" w:eastAsia="微软雅黑"/>
                <w:sz w:val="17"/>
              </w:rPr>
              <w:t>pid.h: No such file or directory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D77EE0">
            <w:r>
              <w:rPr>
                <w:rFonts w:ascii="Aptos" w:hAnsi="Aptos" w:eastAsia="微软雅黑"/>
                <w:sz w:val="17"/>
              </w:rPr>
              <w:t>磁盘文件叫 pid.hpp，而 include 写 pid.h</w:t>
            </w:r>
          </w:p>
        </w:tc>
        <w:tc>
          <w:tcPr>
            <w:tcW w:w="323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B9DA22">
            <w:r>
              <w:rPr>
                <w:rFonts w:ascii="Aptos" w:hAnsi="Aptos" w:eastAsia="微软雅黑"/>
                <w:sz w:val="17"/>
              </w:rPr>
              <w:t>统一名称；推荐重命名为 pid.h</w:t>
            </w:r>
          </w:p>
        </w:tc>
      </w:tr>
      <w:tr w14:paraId="5FA63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4F25C6">
            <w:r>
              <w:rPr>
                <w:rFonts w:ascii="Aptos" w:hAnsi="Aptos" w:eastAsia="微软雅黑"/>
                <w:sz w:val="17"/>
              </w:rPr>
              <w:t>clamp was not declared</w:t>
            </w:r>
          </w:p>
        </w:tc>
        <w:tc>
          <w:tcPr>
            <w:tcW w:w="3402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31A86A">
            <w:r>
              <w:rPr>
                <w:rFonts w:ascii="Aptos" w:hAnsi="Aptos" w:eastAsia="微软雅黑"/>
                <w:sz w:val="17"/>
              </w:rPr>
              <w:t>模板提供的是 clip，不是 clamp</w:t>
            </w:r>
          </w:p>
        </w:tc>
        <w:tc>
          <w:tcPr>
            <w:tcW w:w="3232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72D4AB">
            <w:r>
              <w:rPr>
                <w:rFonts w:ascii="Aptos" w:hAnsi="Aptos" w:eastAsia="微软雅黑"/>
                <w:sz w:val="17"/>
              </w:rPr>
              <w:t>调用 `clip(...)`</w:t>
            </w:r>
          </w:p>
        </w:tc>
      </w:tr>
      <w:tr w14:paraId="7EA79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851ECB">
            <w:r>
              <w:rPr>
                <w:rFonts w:ascii="Aptos" w:hAnsi="Aptos" w:eastAsia="微软雅黑"/>
                <w:sz w:val="17"/>
              </w:rPr>
              <w:t>undefined reference to PID::update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EFA3E4">
            <w:r>
              <w:rPr>
                <w:rFonts w:ascii="Aptos" w:hAnsi="Aptos" w:eastAsia="微软雅黑"/>
                <w:sz w:val="17"/>
              </w:rPr>
              <w:t>只编译 main.cpp，或 update 定义签名不一致</w:t>
            </w:r>
          </w:p>
        </w:tc>
        <w:tc>
          <w:tcPr>
            <w:tcW w:w="323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FA06B9">
            <w:r>
              <w:rPr>
                <w:rFonts w:ascii="Aptos" w:hAnsi="Aptos" w:eastAsia="微软雅黑"/>
                <w:sz w:val="17"/>
              </w:rPr>
              <w:t>同时编译 pid.cpp；核对参数与返回类型</w:t>
            </w:r>
          </w:p>
        </w:tc>
      </w:tr>
      <w:tr w14:paraId="2EE8C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8F5481">
            <w:r>
              <w:rPr>
                <w:rFonts w:ascii="Aptos" w:hAnsi="Aptos" w:eastAsia="微软雅黑"/>
                <w:sz w:val="17"/>
              </w:rPr>
              <w:t>expected ';' after class definition</w:t>
            </w:r>
          </w:p>
        </w:tc>
        <w:tc>
          <w:tcPr>
            <w:tcW w:w="3402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3FF3AF">
            <w:r>
              <w:rPr>
                <w:rFonts w:ascii="Aptos" w:hAnsi="Aptos" w:eastAsia="微软雅黑"/>
                <w:sz w:val="17"/>
              </w:rPr>
              <w:t>class 右花括号后漏分号</w:t>
            </w:r>
          </w:p>
        </w:tc>
        <w:tc>
          <w:tcPr>
            <w:tcW w:w="3232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891968">
            <w:r>
              <w:rPr>
                <w:rFonts w:ascii="Aptos" w:hAnsi="Aptos" w:eastAsia="微软雅黑"/>
                <w:sz w:val="17"/>
              </w:rPr>
              <w:t>写成 `};`</w:t>
            </w:r>
          </w:p>
        </w:tc>
      </w:tr>
      <w:tr w14:paraId="065EE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877D59">
            <w:r>
              <w:rPr>
                <w:rFonts w:ascii="Aptos" w:hAnsi="Aptos" w:eastAsia="微软雅黑"/>
                <w:sz w:val="17"/>
              </w:rPr>
              <w:t>private within this context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55033F">
            <w:r>
              <w:rPr>
                <w:rFonts w:ascii="Aptos" w:hAnsi="Aptos" w:eastAsia="微软雅黑"/>
                <w:sz w:val="17"/>
              </w:rPr>
              <w:t>在 main.cpp 直接访问 private 成员</w:t>
            </w:r>
          </w:p>
        </w:tc>
        <w:tc>
          <w:tcPr>
            <w:tcW w:w="323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FB5B02">
            <w:r>
              <w:rPr>
                <w:rFonts w:ascii="Aptos" w:hAnsi="Aptos" w:eastAsia="微软雅黑"/>
                <w:sz w:val="17"/>
              </w:rPr>
              <w:t>通过公开接口操作，不直接改 integral_</w:t>
            </w:r>
          </w:p>
        </w:tc>
      </w:tr>
      <w:tr w14:paraId="254BB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298EF5">
            <w:r>
              <w:rPr>
                <w:rFonts w:ascii="Aptos" w:hAnsi="Aptos" w:eastAsia="微软雅黑"/>
                <w:sz w:val="17"/>
              </w:rPr>
              <w:t>用 gcc 后出现大量 C++ 链接错误</w:t>
            </w:r>
          </w:p>
        </w:tc>
        <w:tc>
          <w:tcPr>
            <w:tcW w:w="3402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38E9EB">
            <w:r>
              <w:rPr>
                <w:rFonts w:ascii="Aptos" w:hAnsi="Aptos" w:eastAsia="微软雅黑"/>
                <w:sz w:val="17"/>
              </w:rPr>
              <w:t>使用了 C 驱动方式</w:t>
            </w:r>
          </w:p>
        </w:tc>
        <w:tc>
          <w:tcPr>
            <w:tcW w:w="3232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897A5F">
            <w:r>
              <w:rPr>
                <w:rFonts w:ascii="Aptos" w:hAnsi="Aptos" w:eastAsia="微软雅黑"/>
                <w:sz w:val="17"/>
              </w:rPr>
              <w:t>改用 g++ 或 IDE 的 C++ 工程</w:t>
            </w:r>
          </w:p>
        </w:tc>
      </w:tr>
    </w:tbl>
    <w:p w14:paraId="2C5DA904">
      <w:pPr>
        <w:spacing w:after="20"/>
      </w:pPr>
    </w:p>
    <w:p w14:paraId="316FF410">
      <w:pPr>
        <w:pStyle w:val="4"/>
      </w:pPr>
      <w:bookmarkStart w:id="59" w:name="_Toc13120"/>
      <w:r>
        <w:t>10.5 逻辑检查清单</w:t>
      </w:r>
      <w:bookmarkEnd w:id="59"/>
    </w:p>
    <w:p w14:paraId="62847E2A">
      <w:pPr>
        <w:pStyle w:val="16"/>
        <w:ind w:left="351" w:hanging="142"/>
      </w:pPr>
      <w:r>
        <w:rPr>
          <w:rFonts w:ascii="Aptos" w:hAnsi="Aptos" w:eastAsia="微软雅黑"/>
        </w:rPr>
        <w:t>error 是 target - feedback。</w:t>
      </w:r>
    </w:p>
    <w:p w14:paraId="0D16E506">
      <w:pPr>
        <w:pStyle w:val="16"/>
        <w:ind w:left="351" w:hanging="142"/>
      </w:pPr>
      <w:r>
        <w:rPr>
          <w:rFonts w:ascii="Aptos" w:hAnsi="Aptos" w:eastAsia="微软雅黑"/>
        </w:rPr>
        <w:t>integral_ 每次增加 ki_ * error * dt_，并立即限幅写回。</w:t>
      </w:r>
    </w:p>
    <w:p w14:paraId="08F01A78">
      <w:pPr>
        <w:pStyle w:val="16"/>
        <w:ind w:left="351" w:hanging="142"/>
      </w:pPr>
      <w:r>
        <w:rPr>
          <w:rFonts w:ascii="Aptos" w:hAnsi="Aptos" w:eastAsia="微软雅黑"/>
        </w:rPr>
        <w:t>D 首次为 0，之后为 -kd_ * (feedback - lastFeedback_) / dt_。</w:t>
      </w:r>
    </w:p>
    <w:p w14:paraId="0B0A77DE">
      <w:pPr>
        <w:pStyle w:val="16"/>
        <w:ind w:left="351" w:hanging="142"/>
      </w:pPr>
      <w:r>
        <w:rPr>
          <w:rFonts w:ascii="Aptos" w:hAnsi="Aptos" w:eastAsia="微软雅黑"/>
        </w:rPr>
        <w:t>lastFeedback_ 在 D 计算完之后更新。</w:t>
      </w:r>
    </w:p>
    <w:p w14:paraId="0B7A6FB4">
      <w:pPr>
        <w:pStyle w:val="16"/>
        <w:ind w:left="351" w:hanging="142"/>
      </w:pPr>
      <w:r>
        <w:rPr>
          <w:rFonts w:ascii="Aptos" w:hAnsi="Aptos" w:eastAsia="微软雅黑"/>
        </w:rPr>
        <w:t>输出限幅与积分限幅分别存在。</w:t>
      </w:r>
    </w:p>
    <w:p w14:paraId="1B4F1B4A">
      <w:pPr>
        <w:pStyle w:val="16"/>
        <w:ind w:left="351" w:hanging="142"/>
      </w:pPr>
      <w:r>
        <w:rPr>
          <w:rFonts w:ascii="Aptos" w:hAnsi="Aptos" w:eastAsia="微软雅黑"/>
        </w:rPr>
        <w:t>reset 不修改任何配置参数。</w:t>
      </w:r>
    </w:p>
    <w:p w14:paraId="0BD49AB0">
      <w:pPr>
        <w:pStyle w:val="16"/>
        <w:ind w:left="351" w:hanging="142"/>
      </w:pPr>
      <w:r>
        <w:rPr>
          <w:rFonts w:ascii="Aptos" w:hAnsi="Aptos" w:eastAsia="微软雅黑"/>
        </w:rPr>
        <w:t>控制器对象不会在每次 update 前被重新创建。</w:t>
      </w:r>
    </w:p>
    <w:p w14:paraId="13E3ADB4">
      <w:r>
        <w:br w:type="page"/>
      </w:r>
    </w:p>
    <w:p w14:paraId="535EAB74">
      <w:pPr>
        <w:pStyle w:val="3"/>
      </w:pPr>
      <w:bookmarkStart w:id="60" w:name="_Toc6041"/>
      <w:r>
        <w:t>11. 四个必答问题的理解与参考说明</w:t>
      </w:r>
      <w:bookmarkEnd w:id="60"/>
    </w:p>
    <w:p w14:paraId="1FBB8E01">
      <w:pPr>
        <w:pStyle w:val="4"/>
      </w:pPr>
      <w:bookmarkStart w:id="61" w:name="_Toc15901"/>
      <w:r>
        <w:t>11.1 为什么 integral_ 和 lastFeedback_ 是成员变量</w:t>
      </w:r>
      <w:bookmarkEnd w:id="61"/>
    </w:p>
    <w:p w14:paraId="35D7EBB8">
      <w:r>
        <w:rPr>
          <w:rFonts w:ascii="Aptos" w:hAnsi="Aptos" w:eastAsia="微软雅黑"/>
        </w:rPr>
        <w:t>它们不是单次计算的临时结果，而是下一次计算的输入。普通局部变量在函数返回后不再保留；成员变量跟随对象存在，可以跨多次 update 保存状态。integral_ 连接所有过去的误差，lastFeedback_ 提供相邻两次反馈之差。</w:t>
      </w:r>
    </w:p>
    <w:p w14:paraId="3731DC3B">
      <w:pPr>
        <w:pStyle w:val="4"/>
      </w:pPr>
      <w:bookmarkStart w:id="62" w:name="_Toc4694"/>
      <w:r>
        <w:t>11.2 为什么误差为 0 时积分可能不为 0</w:t>
      </w:r>
      <w:bookmarkEnd w:id="62"/>
    </w:p>
    <w:p w14:paraId="10AE23FD">
      <w:r>
        <w:rPr>
          <w:rFonts w:ascii="Aptos" w:hAnsi="Aptos" w:eastAsia="微软雅黑"/>
        </w:rPr>
        <w:t>本次误差为 0 只表示积分增量 `Ki × 0 × dt` 为 0，并不意味着过去累计的 integral_ 应被删除。真实系统可能需要一个持续的非零控制量克服摩擦或负载，恰好由积分项提供。</w:t>
      </w:r>
    </w:p>
    <w:p w14:paraId="1FBE6646">
      <w:pPr>
        <w:pStyle w:val="4"/>
      </w:pPr>
      <w:bookmarkStart w:id="63" w:name="_Toc14088"/>
      <w:r>
        <w:t>11.3 为什么输出限幅不能代替积分限幅</w:t>
      </w:r>
      <w:bookmarkEnd w:id="63"/>
    </w:p>
    <w:p w14:paraId="3D4A7F1F">
      <w:r>
        <w:rPr>
          <w:rFonts w:ascii="Aptos" w:hAnsi="Aptos" w:eastAsia="微软雅黑"/>
        </w:rPr>
        <w:t>输出限幅只限制函数返回给执行器的最终命令。如果内部 integral_ 不受限制，它仍可能在输出饱和期间不断累积。之后即使误差变小或反向，巨大的积分仍会让输出长时间卡在限幅处。积分限幅直接限制内部状态，输出限幅则保证外部指令合法。</w:t>
      </w:r>
    </w:p>
    <w:p w14:paraId="30BC73A3">
      <w:pPr>
        <w:pStyle w:val="4"/>
      </w:pPr>
      <w:bookmarkStart w:id="64" w:name="_Toc15052"/>
      <w:r>
        <w:t>11.4 为什么多个对象必须独立</w:t>
      </w:r>
      <w:bookmarkEnd w:id="64"/>
    </w:p>
    <w:p w14:paraId="626F2EB9">
      <w:r>
        <w:rPr>
          <w:rFonts w:ascii="Aptos" w:hAnsi="Aptos" w:eastAsia="微软雅黑"/>
        </w:rPr>
        <w:t>每个控制对象的误差历史不同。如果两个 PID 共享 integral_ 或 lastFeedback_，A 的调用会改变 B 下一次的结果。串级 PID 里外环与内环控制不同物理量，周期、参数和历史状态都可能不同，必须分别创建对象。</w:t>
      </w:r>
    </w:p>
    <w:p w14:paraId="6D604236">
      <w:pPr>
        <w:pStyle w:val="4"/>
      </w:pPr>
      <w:bookmarkStart w:id="65" w:name="_Toc6181"/>
      <w:r>
        <w:t>11.5 300～500 字说明范例</w:t>
      </w:r>
      <w:bookmarkEnd w:id="65"/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21564B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FF3DE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BA93FA8">
            <w:pPr>
              <w:spacing w:after="60"/>
            </w:pPr>
            <w:r>
              <w:rPr>
                <w:rFonts w:ascii="Aptos" w:hAnsi="Aptos" w:eastAsia="微软雅黑"/>
                <w:b/>
                <w:color w:val="D58A22"/>
                <w:sz w:val="21"/>
              </w:rPr>
              <w:t>提交说明参考（建议用自己的话改写）</w:t>
            </w:r>
          </w:p>
          <w:p w14:paraId="03078128">
            <w:pPr>
              <w:spacing w:after="0"/>
            </w:pPr>
            <w:r>
              <w:rPr>
                <w:rFonts w:ascii="Aptos" w:hAnsi="Aptos" w:eastAsia="微软雅黑"/>
                <w:sz w:val="19"/>
              </w:rPr>
              <w:t>本程序把 PID 的配置参数和运行状态分别保存在同一个对象中。Kp、Ki、Kd、采样周期及两个限幅属于配置，创建对象后保持不变；integral_、lastFeedback_ 和 firstUpdate_ 属于历史状态。integral_ 必须跨调用保存，因为积分项表示过去误差随时间的累计；lastFeedback_ 也必须保存，微分项才能计算本次与上次反馈的变化率。本次误差为零时，积分增量只是零，过去形成的积分输出仍然存在，它可能正用于克服摩擦或恒定负载，因此不能自动清零。积分限幅和输出限幅作用位置不同：前者限制对象内部累计状态，后者只限制最终指令。若只有输出限幅，积分仍可能在饱和期间继续变大，导致误差反向后也要很久才能恢复。多个 PID 对象必须各自保存状态，否则一个对象的调用会污染另一个对象的计算。串级 PID 中外环和内环控制不同变量，具有不同参数和历史，所以更需要独立对象。reset() 只清除运行历史，不改变配置，使复位后的第一次微分项重新取零。</w:t>
            </w:r>
          </w:p>
        </w:tc>
      </w:tr>
    </w:tbl>
    <w:p w14:paraId="0D5CFC8B">
      <w:pPr>
        <w:spacing w:after="20"/>
      </w:pPr>
    </w:p>
    <w:p w14:paraId="2BFB62BF">
      <w:r>
        <w:br w:type="page"/>
      </w:r>
    </w:p>
    <w:p w14:paraId="046378F2">
      <w:pPr>
        <w:pStyle w:val="3"/>
      </w:pPr>
      <w:bookmarkStart w:id="66" w:name="_Toc19362"/>
      <w:r>
        <w:t>12. 选做：积分分离</w:t>
      </w:r>
      <w:bookmarkEnd w:id="66"/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4A88D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CE8E6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697228F">
            <w:pPr>
              <w:spacing w:after="60"/>
            </w:pPr>
            <w:r>
              <w:rPr>
                <w:rFonts w:ascii="Aptos" w:hAnsi="Aptos" w:eastAsia="微软雅黑"/>
                <w:b/>
                <w:color w:val="A33A32"/>
                <w:sz w:val="21"/>
              </w:rPr>
              <w:t>先完成基础任务</w:t>
            </w:r>
          </w:p>
          <w:p w14:paraId="659E6772">
            <w:pPr>
              <w:spacing w:after="0"/>
            </w:pPr>
            <w:r>
              <w:rPr>
                <w:rFonts w:ascii="Aptos" w:hAnsi="Aptos" w:eastAsia="微软雅黑"/>
                <w:sz w:val="19"/>
              </w:rPr>
              <w:t>积分分离最多是加分内容。务必先保存一份 24/24 通过的基础版，再在副本上增加接口和测试。默认必须关闭积分分离，不能破坏基础测试。</w:t>
            </w:r>
          </w:p>
        </w:tc>
      </w:tr>
    </w:tbl>
    <w:p w14:paraId="4195F111">
      <w:pPr>
        <w:spacing w:after="20"/>
      </w:pPr>
    </w:p>
    <w:p w14:paraId="5CF2AD37">
      <w:pPr>
        <w:pStyle w:val="4"/>
      </w:pPr>
      <w:bookmarkStart w:id="67" w:name="_Toc32322"/>
      <w:r>
        <w:t>12.1 规则</w:t>
      </w:r>
      <w:bookmarkEnd w:id="67"/>
    </w:p>
    <w:p w14:paraId="2182E049">
      <w:pPr>
        <w:pStyle w:val="16"/>
        <w:ind w:left="351" w:hanging="142"/>
      </w:pPr>
      <w:r>
        <w:rPr>
          <w:rFonts w:ascii="Aptos" w:hAnsi="Aptos" w:eastAsia="微软雅黑"/>
        </w:rPr>
        <w:t>开启后，只有 |error| &lt;= threshold 时才更新 integral_。</w:t>
      </w:r>
    </w:p>
    <w:p w14:paraId="4D9FB804">
      <w:pPr>
        <w:pStyle w:val="16"/>
        <w:ind w:left="351" w:hanging="142"/>
      </w:pPr>
      <w:r>
        <w:rPr>
          <w:rFonts w:ascii="Aptos" w:hAnsi="Aptos" w:eastAsia="微软雅黑"/>
        </w:rPr>
        <w:t>误差太大时只是暂停累加，原有 integral_ 仍参加输出，不能清零。</w:t>
      </w:r>
    </w:p>
    <w:p w14:paraId="19E83888">
      <w:pPr>
        <w:pStyle w:val="16"/>
        <w:ind w:left="351" w:hanging="142"/>
      </w:pPr>
      <w:r>
        <w:rPr>
          <w:rFonts w:ascii="Aptos" w:hAnsi="Aptos" w:eastAsia="微软雅黑"/>
        </w:rPr>
        <w:t>积分限幅与输出限幅始终保留。</w:t>
      </w:r>
    </w:p>
    <w:p w14:paraId="2D8DFF8F">
      <w:pPr>
        <w:pStyle w:val="16"/>
        <w:ind w:left="351" w:hanging="142"/>
      </w:pPr>
      <w:r>
        <w:rPr>
          <w:rFonts w:ascii="Aptos" w:hAnsi="Aptos" w:eastAsia="微软雅黑"/>
        </w:rPr>
        <w:t>reset 只清历史状态，保留积分分离开关和阈值。</w:t>
      </w:r>
    </w:p>
    <w:p w14:paraId="54C767ED">
      <w:pPr>
        <w:pStyle w:val="16"/>
        <w:ind w:left="351" w:hanging="142"/>
      </w:pPr>
      <w:r>
        <w:rPr>
          <w:rFonts w:ascii="Aptos" w:hAnsi="Aptos" w:eastAsia="微软雅黑"/>
        </w:rPr>
        <w:t>关闭积分分离后恢复普通积分累加。</w:t>
      </w:r>
    </w:p>
    <w:p w14:paraId="6A9E6833">
      <w:pPr>
        <w:pStyle w:val="4"/>
      </w:pPr>
      <w:bookmarkStart w:id="68" w:name="_Toc12299"/>
      <w:r>
        <w:t>12.2 需要补充的 C++ 成员</w:t>
      </w:r>
      <w:bookmarkEnd w:id="68"/>
    </w:p>
    <w:p w14:paraId="3EC9885D">
      <w:pPr>
        <w:keepNext/>
      </w:pPr>
      <w:r>
        <w:rPr>
          <w:rFonts w:ascii="Aptos" w:hAnsi="Aptos" w:eastAsia="微软雅黑"/>
          <w:b/>
          <w:color w:val="17807B"/>
          <w:sz w:val="19"/>
        </w:rPr>
        <w:t>pid.h 中增加的接口与配置</w:t>
      </w: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1F61E5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1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7FCAC">
            <w:pPr>
              <w:spacing w:after="0" w:line="240" w:lineRule="auto"/>
            </w:pPr>
            <w:r>
              <w:rPr>
                <w:rFonts w:ascii="Consolas" w:hAnsi="Consolas" w:eastAsia="等线"/>
                <w:color w:val="1F2A33"/>
                <w:sz w:val="16"/>
              </w:rPr>
              <w:t>public: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void setIntegralSeparation(float errorThreshold);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void disableIntegralSeparation();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private: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bool integralSeparationEnabled_ = false;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float integralSeparationThreshold_ = 0.0f;</w:t>
            </w:r>
          </w:p>
        </w:tc>
      </w:tr>
    </w:tbl>
    <w:p w14:paraId="7A9885E5">
      <w:pPr>
        <w:spacing w:after="20"/>
      </w:pPr>
    </w:p>
    <w:p w14:paraId="4209A793">
      <w:r>
        <w:rPr>
          <w:rFonts w:ascii="Aptos" w:hAnsi="Aptos" w:eastAsia="微软雅黑"/>
        </w:rPr>
        <w:t>开关和阈值属于配置，而不是本次运行历史，所以 reset 不清除它们。新增接口是 public，外部程序才能启用或关闭功能；实际变量仍是 private，防止随意写入。</w:t>
      </w:r>
    </w:p>
    <w:p w14:paraId="3661DB3C">
      <w:pPr>
        <w:pStyle w:val="4"/>
      </w:pPr>
      <w:bookmarkStart w:id="69" w:name="_Toc27365"/>
      <w:r>
        <w:t>12.3 更新积分的条件</w:t>
      </w:r>
      <w:bookmarkEnd w:id="69"/>
    </w:p>
    <w:p w14:paraId="6D9E0AA5">
      <w:pPr>
        <w:keepNext/>
      </w:pPr>
      <w:r>
        <w:rPr>
          <w:rFonts w:ascii="Aptos" w:hAnsi="Aptos" w:eastAsia="微软雅黑"/>
          <w:b/>
          <w:color w:val="17807B"/>
          <w:sz w:val="19"/>
        </w:rPr>
        <w:t>update() 中替换普通积分更新；pid.cpp 需包含 &lt;cmath&gt;</w:t>
      </w: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7D886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1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D8B107">
            <w:pPr>
              <w:spacing w:after="0" w:line="240" w:lineRule="auto"/>
            </w:pPr>
            <w:r>
              <w:rPr>
                <w:rFonts w:ascii="Consolas" w:hAnsi="Consolas" w:eastAsia="等线"/>
                <w:color w:val="1F2A33"/>
                <w:sz w:val="16"/>
              </w:rPr>
              <w:t>const bool shouldIntegrate = !integralSeparationEnabled_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                      || std::fabs(error) &lt;= integralSeparationThreshold_;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if (shouldIntegrate) {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integral_ += ki_ * error * dt_;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integral_ = clip(integral_, -integralLimit_, integralLimit_);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}</w:t>
            </w:r>
          </w:p>
        </w:tc>
      </w:tr>
    </w:tbl>
    <w:p w14:paraId="28706B20">
      <w:pPr>
        <w:spacing w:after="20"/>
      </w:pPr>
    </w:p>
    <w:p w14:paraId="66B77264">
      <w:r>
        <w:rPr>
          <w:rFonts w:ascii="Aptos" w:hAnsi="Aptos" w:eastAsia="微软雅黑"/>
        </w:rPr>
        <w:t>`||` 表示“或者”。功能没开启时，左侧条件就为真，行为与基础版完全一致；开启后则检查误差绝对值是否在阈值内。边界使用 `&lt;=`，所以 error 恰好等于阈值时仍积分。</w:t>
      </w:r>
    </w:p>
    <w:p w14:paraId="38915B8C">
      <w:pPr>
        <w:pStyle w:val="4"/>
      </w:pPr>
      <w:bookmarkStart w:id="70" w:name="_Toc556"/>
      <w:r>
        <w:t>12.4 设置与关闭函数</w:t>
      </w:r>
      <w:bookmarkEnd w:id="70"/>
    </w:p>
    <w:p w14:paraId="17B0818A">
      <w:pPr>
        <w:keepNext/>
      </w:pPr>
      <w:r>
        <w:rPr>
          <w:rFonts w:ascii="Aptos" w:hAnsi="Aptos" w:eastAsia="微软雅黑"/>
          <w:b/>
          <w:color w:val="17807B"/>
          <w:sz w:val="19"/>
        </w:rPr>
        <w:t>选做接口实现</w:t>
      </w:r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376F7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F1F3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F1FCF">
            <w:pPr>
              <w:spacing w:after="0" w:line="240" w:lineRule="auto"/>
            </w:pPr>
            <w:r>
              <w:rPr>
                <w:rFonts w:ascii="Consolas" w:hAnsi="Consolas" w:eastAsia="等线"/>
                <w:color w:val="1F2A33"/>
                <w:sz w:val="16"/>
              </w:rPr>
              <w:t>void PID::setIntegralSeparation(float errorThreshold) {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integralSeparationThreshold_ = errorThreshold;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integralSeparationEnabled_ = true;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}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void PID::disableIntegralSeparation() {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 xml:space="preserve">    integralSeparationEnabled_ = false;</w:t>
            </w:r>
            <w:r>
              <w:rPr>
                <w:rFonts w:ascii="Consolas" w:hAnsi="Consolas" w:eastAsia="等线"/>
                <w:color w:val="1F2A33"/>
                <w:sz w:val="16"/>
              </w:rPr>
              <w:br w:type="textWrapping"/>
            </w:r>
            <w:r>
              <w:rPr>
                <w:rFonts w:ascii="Consolas" w:hAnsi="Consolas" w:eastAsia="等线"/>
                <w:color w:val="1F2A33"/>
                <w:sz w:val="16"/>
              </w:rPr>
              <w:t>}</w:t>
            </w:r>
          </w:p>
        </w:tc>
      </w:tr>
    </w:tbl>
    <w:p w14:paraId="235140B5">
      <w:pPr>
        <w:spacing w:after="20"/>
      </w:pPr>
    </w:p>
    <w:p w14:paraId="2953CD60">
      <w:pPr>
        <w:pStyle w:val="4"/>
      </w:pPr>
      <w:bookmarkStart w:id="71" w:name="_Toc31621"/>
      <w:r>
        <w:t>12.5 自检数据</w:t>
      </w:r>
      <w:bookmarkEnd w:id="71"/>
    </w:p>
    <w:p w14:paraId="79799456">
      <w:r>
        <w:rPr>
          <w:rFonts w:ascii="Aptos" w:hAnsi="Aptos" w:eastAsia="微软雅黑"/>
        </w:rPr>
        <w:t>取 Kp=Kd=0、Ki=1、dt=1、积分上限 10、输出上限 100、分离阈值 3。目标可固定为误差值，feedback 固定为 0。</w:t>
      </w:r>
    </w:p>
    <w:tbl>
      <w:tblPr>
        <w:tblStyle w:val="35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3856"/>
      </w:tblGrid>
      <w:tr w14:paraId="280FD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06B739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输入误差</w:t>
            </w:r>
          </w:p>
        </w:tc>
        <w:tc>
          <w:tcPr>
            <w:tcW w:w="192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6C2E37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是否积分</w:t>
            </w:r>
          </w:p>
        </w:tc>
        <w:tc>
          <w:tcPr>
            <w:tcW w:w="192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966D5A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计算后的 I</w:t>
            </w:r>
          </w:p>
        </w:tc>
        <w:tc>
          <w:tcPr>
            <w:tcW w:w="3856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1E189A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8"/>
              </w:rPr>
              <w:t>说明</w:t>
            </w:r>
          </w:p>
        </w:tc>
      </w:tr>
      <w:tr w14:paraId="59CC5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C9AA51">
            <w:r>
              <w:rPr>
                <w:rFonts w:ascii="Aptos" w:hAnsi="Aptos" w:eastAsia="微软雅黑"/>
                <w:sz w:val="18"/>
              </w:rPr>
              <w:t>8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4CAACF">
            <w:r>
              <w:rPr>
                <w:rFonts w:ascii="Aptos" w:hAnsi="Aptos" w:eastAsia="微软雅黑"/>
                <w:sz w:val="18"/>
              </w:rPr>
              <w:t>否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1473CD">
            <w:r>
              <w:rPr>
                <w:rFonts w:ascii="Aptos" w:hAnsi="Aptos" w:eastAsia="微软雅黑"/>
                <w:sz w:val="18"/>
              </w:rPr>
              <w:t>0</w:t>
            </w:r>
          </w:p>
        </w:tc>
        <w:tc>
          <w:tcPr>
            <w:tcW w:w="385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DF5124">
            <w:r>
              <w:rPr>
                <w:rFonts w:ascii="Aptos" w:hAnsi="Aptos" w:eastAsia="微软雅黑"/>
                <w:sz w:val="18"/>
              </w:rPr>
              <w:t>超过阈值，暂停</w:t>
            </w:r>
          </w:p>
        </w:tc>
      </w:tr>
      <w:tr w14:paraId="09EB0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769509">
            <w:r>
              <w:rPr>
                <w:rFonts w:ascii="Aptos" w:hAnsi="Aptos" w:eastAsia="微软雅黑"/>
                <w:sz w:val="18"/>
              </w:rPr>
              <w:t>3</w:t>
            </w:r>
          </w:p>
        </w:tc>
        <w:tc>
          <w:tcPr>
            <w:tcW w:w="1928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5561FC">
            <w:r>
              <w:rPr>
                <w:rFonts w:ascii="Aptos" w:hAnsi="Aptos" w:eastAsia="微软雅黑"/>
                <w:sz w:val="18"/>
              </w:rPr>
              <w:t>是</w:t>
            </w:r>
          </w:p>
        </w:tc>
        <w:tc>
          <w:tcPr>
            <w:tcW w:w="1928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326A12">
            <w:r>
              <w:rPr>
                <w:rFonts w:ascii="Aptos" w:hAnsi="Aptos" w:eastAsia="微软雅黑"/>
                <w:sz w:val="18"/>
              </w:rPr>
              <w:t>3</w:t>
            </w:r>
          </w:p>
        </w:tc>
        <w:tc>
          <w:tcPr>
            <w:tcW w:w="3856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A499F6">
            <w:r>
              <w:rPr>
                <w:rFonts w:ascii="Aptos" w:hAnsi="Aptos" w:eastAsia="微软雅黑"/>
                <w:sz w:val="18"/>
              </w:rPr>
              <w:t>边界包含在内</w:t>
            </w:r>
          </w:p>
        </w:tc>
      </w:tr>
      <w:tr w14:paraId="04EE5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F65771">
            <w:r>
              <w:rPr>
                <w:rFonts w:ascii="Aptos" w:hAnsi="Aptos" w:eastAsia="微软雅黑"/>
                <w:sz w:val="18"/>
              </w:rPr>
              <w:t>2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28A83E">
            <w:r>
              <w:rPr>
                <w:rFonts w:ascii="Aptos" w:hAnsi="Aptos" w:eastAsia="微软雅黑"/>
                <w:sz w:val="18"/>
              </w:rPr>
              <w:t>是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8674CD">
            <w:r>
              <w:rPr>
                <w:rFonts w:ascii="Aptos" w:hAnsi="Aptos" w:eastAsia="微软雅黑"/>
                <w:sz w:val="18"/>
              </w:rPr>
              <w:t>5</w:t>
            </w:r>
          </w:p>
        </w:tc>
        <w:tc>
          <w:tcPr>
            <w:tcW w:w="385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0BB3C0">
            <w:r>
              <w:rPr>
                <w:rFonts w:ascii="Aptos" w:hAnsi="Aptos" w:eastAsia="微软雅黑"/>
                <w:sz w:val="18"/>
              </w:rPr>
              <w:t>继续累加</w:t>
            </w:r>
          </w:p>
        </w:tc>
      </w:tr>
      <w:tr w14:paraId="0EA76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65B678">
            <w:r>
              <w:rPr>
                <w:rFonts w:ascii="Aptos" w:hAnsi="Aptos" w:eastAsia="微软雅黑"/>
                <w:sz w:val="18"/>
              </w:rPr>
              <w:t>8</w:t>
            </w:r>
          </w:p>
        </w:tc>
        <w:tc>
          <w:tcPr>
            <w:tcW w:w="1928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57EEC0">
            <w:r>
              <w:rPr>
                <w:rFonts w:ascii="Aptos" w:hAnsi="Aptos" w:eastAsia="微软雅黑"/>
                <w:sz w:val="18"/>
              </w:rPr>
              <w:t>否</w:t>
            </w:r>
          </w:p>
        </w:tc>
        <w:tc>
          <w:tcPr>
            <w:tcW w:w="1928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B1F704">
            <w:r>
              <w:rPr>
                <w:rFonts w:ascii="Aptos" w:hAnsi="Aptos" w:eastAsia="微软雅黑"/>
                <w:sz w:val="18"/>
              </w:rPr>
              <w:t>5</w:t>
            </w:r>
          </w:p>
        </w:tc>
        <w:tc>
          <w:tcPr>
            <w:tcW w:w="3856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7AC1F2">
            <w:r>
              <w:rPr>
                <w:rFonts w:ascii="Aptos" w:hAnsi="Aptos" w:eastAsia="微软雅黑"/>
                <w:sz w:val="18"/>
              </w:rPr>
              <w:t>保留已有积分，不清零</w:t>
            </w:r>
          </w:p>
        </w:tc>
      </w:tr>
      <w:tr w14:paraId="382D5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25A99F">
            <w:r>
              <w:rPr>
                <w:rFonts w:ascii="Aptos" w:hAnsi="Aptos" w:eastAsia="微软雅黑"/>
                <w:sz w:val="18"/>
              </w:rPr>
              <w:t>-2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05D57D">
            <w:r>
              <w:rPr>
                <w:rFonts w:ascii="Aptos" w:hAnsi="Aptos" w:eastAsia="微软雅黑"/>
                <w:sz w:val="18"/>
              </w:rPr>
              <w:t>是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F9F55C">
            <w:r>
              <w:rPr>
                <w:rFonts w:ascii="Aptos" w:hAnsi="Aptos" w:eastAsia="微软雅黑"/>
                <w:sz w:val="18"/>
              </w:rPr>
              <w:t>3</w:t>
            </w:r>
          </w:p>
        </w:tc>
        <w:tc>
          <w:tcPr>
            <w:tcW w:w="385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C6F89B">
            <w:r>
              <w:rPr>
                <w:rFonts w:ascii="Aptos" w:hAnsi="Aptos" w:eastAsia="微软雅黑"/>
                <w:sz w:val="18"/>
              </w:rPr>
              <w:t>反向误差使积分减少</w:t>
            </w:r>
          </w:p>
        </w:tc>
      </w:tr>
      <w:tr w14:paraId="09F61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D03019">
            <w:r>
              <w:rPr>
                <w:rFonts w:ascii="Aptos" w:hAnsi="Aptos" w:eastAsia="微软雅黑"/>
                <w:sz w:val="18"/>
              </w:rPr>
              <w:t>关闭后再输入 8</w:t>
            </w:r>
          </w:p>
        </w:tc>
        <w:tc>
          <w:tcPr>
            <w:tcW w:w="1928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E67B47">
            <w:r>
              <w:rPr>
                <w:rFonts w:ascii="Aptos" w:hAnsi="Aptos" w:eastAsia="微软雅黑"/>
                <w:sz w:val="18"/>
              </w:rPr>
              <w:t>是</w:t>
            </w:r>
          </w:p>
        </w:tc>
        <w:tc>
          <w:tcPr>
            <w:tcW w:w="1928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7EB0A9">
            <w:r>
              <w:rPr>
                <w:rFonts w:ascii="Aptos" w:hAnsi="Aptos" w:eastAsia="微软雅黑"/>
                <w:sz w:val="18"/>
              </w:rPr>
              <w:t>10</w:t>
            </w:r>
          </w:p>
        </w:tc>
        <w:tc>
          <w:tcPr>
            <w:tcW w:w="3856" w:type="dxa"/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524940">
            <w:r>
              <w:rPr>
                <w:rFonts w:ascii="Aptos" w:hAnsi="Aptos" w:eastAsia="微软雅黑"/>
                <w:sz w:val="18"/>
              </w:rPr>
              <w:t>普通累加并被积分上限限制</w:t>
            </w:r>
          </w:p>
        </w:tc>
      </w:tr>
    </w:tbl>
    <w:p w14:paraId="1A9FEA1B">
      <w:pPr>
        <w:spacing w:after="20"/>
      </w:pPr>
    </w:p>
    <w:p w14:paraId="4379BCBA">
      <w:r>
        <w:br w:type="page"/>
      </w:r>
    </w:p>
    <w:p w14:paraId="5AD38B27">
      <w:pPr>
        <w:pStyle w:val="3"/>
      </w:pPr>
      <w:bookmarkStart w:id="72" w:name="_Toc19935"/>
      <w:r>
        <w:t>13. 一页式复习图</w:t>
      </w:r>
      <w:bookmarkEnd w:id="72"/>
    </w:p>
    <w:p w14:paraId="5B72573C">
      <w:r>
        <w:rPr>
          <w:rFonts w:ascii="Aptos" w:hAnsi="Aptos" w:eastAsia="微软雅黑"/>
        </w:rPr>
        <w:t>下面这张表可当作本作业的文字思维导图，从左到右就是一次 update 的主线。</w:t>
      </w:r>
    </w:p>
    <w:tbl>
      <w:tblPr>
        <w:tblStyle w:val="35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814"/>
        <w:gridCol w:w="2041"/>
        <w:gridCol w:w="1418"/>
        <w:gridCol w:w="1871"/>
        <w:gridCol w:w="1247"/>
      </w:tblGrid>
      <w:tr w14:paraId="5286A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7807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6136CD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输入</w:t>
            </w:r>
          </w:p>
        </w:tc>
        <w:tc>
          <w:tcPr>
            <w:tcW w:w="1814" w:type="dxa"/>
            <w:shd w:val="clear" w:color="auto" w:fill="17807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C69F51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即时计算</w:t>
            </w:r>
          </w:p>
        </w:tc>
        <w:tc>
          <w:tcPr>
            <w:tcW w:w="2041" w:type="dxa"/>
            <w:shd w:val="clear" w:color="auto" w:fill="17807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798DC7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历史计算</w:t>
            </w:r>
          </w:p>
        </w:tc>
        <w:tc>
          <w:tcPr>
            <w:tcW w:w="1418" w:type="dxa"/>
            <w:shd w:val="clear" w:color="auto" w:fill="17807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0D06A9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限制</w:t>
            </w:r>
          </w:p>
        </w:tc>
        <w:tc>
          <w:tcPr>
            <w:tcW w:w="1871" w:type="dxa"/>
            <w:shd w:val="clear" w:color="auto" w:fill="17807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76767F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保存</w:t>
            </w:r>
          </w:p>
        </w:tc>
        <w:tc>
          <w:tcPr>
            <w:tcW w:w="1247" w:type="dxa"/>
            <w:shd w:val="clear" w:color="auto" w:fill="17807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720EBF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验证</w:t>
            </w:r>
          </w:p>
        </w:tc>
      </w:tr>
      <w:tr w14:paraId="3060C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E2B2A4">
            <w:r>
              <w:rPr>
                <w:rFonts w:ascii="Aptos" w:hAnsi="Aptos" w:eastAsia="微软雅黑"/>
                <w:sz w:val="16"/>
              </w:rPr>
              <w:t>target</w:t>
            </w:r>
            <w:r>
              <w:rPr>
                <w:rFonts w:ascii="Aptos" w:hAnsi="Aptos" w:eastAsia="微软雅黑"/>
                <w:sz w:val="16"/>
              </w:rPr>
              <w:br w:type="textWrapping"/>
            </w:r>
            <w:r>
              <w:rPr>
                <w:rFonts w:ascii="Aptos" w:hAnsi="Aptos" w:eastAsia="微软雅黑"/>
                <w:sz w:val="16"/>
              </w:rPr>
              <w:t>feedback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86A55C">
            <w:r>
              <w:rPr>
                <w:rFonts w:ascii="Aptos" w:hAnsi="Aptos" w:eastAsia="微软雅黑"/>
                <w:sz w:val="16"/>
              </w:rPr>
              <w:t>error = target-feedback</w:t>
            </w:r>
            <w:r>
              <w:rPr>
                <w:rFonts w:ascii="Aptos" w:hAnsi="Aptos" w:eastAsia="微软雅黑"/>
                <w:sz w:val="16"/>
              </w:rPr>
              <w:br w:type="textWrapping"/>
            </w:r>
            <w:r>
              <w:rPr>
                <w:rFonts w:ascii="Aptos" w:hAnsi="Aptos" w:eastAsia="微软雅黑"/>
                <w:sz w:val="16"/>
              </w:rPr>
              <w:t>P = Kp×error</w:t>
            </w:r>
          </w:p>
        </w:tc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72D8B8">
            <w:r>
              <w:rPr>
                <w:rFonts w:ascii="Aptos" w:hAnsi="Aptos" w:eastAsia="微软雅黑"/>
                <w:sz w:val="16"/>
              </w:rPr>
              <w:t>I += Ki×error×dt</w:t>
            </w:r>
            <w:r>
              <w:rPr>
                <w:rFonts w:ascii="Aptos" w:hAnsi="Aptos" w:eastAsia="微软雅黑"/>
                <w:sz w:val="16"/>
              </w:rPr>
              <w:br w:type="textWrapping"/>
            </w:r>
            <w:r>
              <w:rPr>
                <w:rFonts w:ascii="Aptos" w:hAnsi="Aptos" w:eastAsia="微软雅黑"/>
                <w:sz w:val="16"/>
              </w:rPr>
              <w:t>D 看反馈变化</w:t>
            </w:r>
            <w:r>
              <w:rPr>
                <w:rFonts w:ascii="Aptos" w:hAnsi="Aptos" w:eastAsia="微软雅黑"/>
                <w:sz w:val="16"/>
              </w:rPr>
              <w:br w:type="textWrapping"/>
            </w:r>
            <w:r>
              <w:rPr>
                <w:rFonts w:ascii="Aptos" w:hAnsi="Aptos" w:eastAsia="微软雅黑"/>
                <w:sz w:val="16"/>
              </w:rPr>
              <w:t>首次 D=0</w:t>
            </w:r>
          </w:p>
        </w:tc>
        <w:tc>
          <w:tcPr>
            <w:tcW w:w="141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B6895A">
            <w:r>
              <w:rPr>
                <w:rFonts w:ascii="Aptos" w:hAnsi="Aptos" w:eastAsia="微软雅黑"/>
                <w:sz w:val="16"/>
              </w:rPr>
              <w:t>先限 I</w:t>
            </w:r>
            <w:r>
              <w:rPr>
                <w:rFonts w:ascii="Aptos" w:hAnsi="Aptos" w:eastAsia="微软雅黑"/>
                <w:sz w:val="16"/>
              </w:rPr>
              <w:br w:type="textWrapping"/>
            </w:r>
            <w:r>
              <w:rPr>
                <w:rFonts w:ascii="Aptos" w:hAnsi="Aptos" w:eastAsia="微软雅黑"/>
                <w:sz w:val="16"/>
              </w:rPr>
              <w:t>再限 P+I+D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95ECCA">
            <w:r>
              <w:rPr>
                <w:rFonts w:ascii="Aptos" w:hAnsi="Aptos" w:eastAsia="微软雅黑"/>
                <w:sz w:val="16"/>
              </w:rPr>
              <w:t>lastFeedback=feedback</w:t>
            </w:r>
            <w:r>
              <w:rPr>
                <w:rFonts w:ascii="Aptos" w:hAnsi="Aptos" w:eastAsia="微软雅黑"/>
                <w:sz w:val="16"/>
              </w:rPr>
              <w:br w:type="textWrapping"/>
            </w:r>
            <w:r>
              <w:rPr>
                <w:rFonts w:ascii="Aptos" w:hAnsi="Aptos" w:eastAsia="微软雅黑"/>
                <w:sz w:val="16"/>
              </w:rPr>
              <w:t>firstUpdate=false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CAB58D">
            <w:r>
              <w:rPr>
                <w:rFonts w:ascii="Aptos" w:hAnsi="Aptos" w:eastAsia="微软雅黑"/>
                <w:sz w:val="16"/>
              </w:rPr>
              <w:t>七组测试</w:t>
            </w:r>
            <w:r>
              <w:rPr>
                <w:rFonts w:ascii="Aptos" w:hAnsi="Aptos" w:eastAsia="微软雅黑"/>
                <w:sz w:val="16"/>
              </w:rPr>
              <w:br w:type="textWrapping"/>
            </w:r>
            <w:r>
              <w:rPr>
                <w:rFonts w:ascii="Aptos" w:hAnsi="Aptos" w:eastAsia="微软雅黑"/>
                <w:sz w:val="16"/>
              </w:rPr>
              <w:t>共 24 项</w:t>
            </w:r>
            <w:r>
              <w:rPr>
                <w:rFonts w:ascii="Aptos" w:hAnsi="Aptos" w:eastAsia="微软雅黑"/>
                <w:sz w:val="16"/>
              </w:rPr>
              <w:br w:type="textWrapping"/>
            </w:r>
            <w:r>
              <w:rPr>
                <w:rFonts w:ascii="Aptos" w:hAnsi="Aptos" w:eastAsia="微软雅黑"/>
                <w:sz w:val="16"/>
              </w:rPr>
              <w:t>最终 24/24</w:t>
            </w:r>
          </w:p>
        </w:tc>
      </w:tr>
    </w:tbl>
    <w:p w14:paraId="522ED8E9">
      <w:pPr>
        <w:spacing w:after="20"/>
      </w:pPr>
    </w:p>
    <w:p w14:paraId="30B7A1C0">
      <w:pPr>
        <w:pStyle w:val="4"/>
      </w:pPr>
      <w:bookmarkStart w:id="73" w:name="_Toc26576"/>
      <w:r>
        <w:t>13.1 代码执行顺序口诀</w:t>
      </w:r>
      <w:bookmarkEnd w:id="73"/>
    </w:p>
    <w:tbl>
      <w:tblPr>
        <w:tblStyle w:val="34"/>
        <w:tblW w:w="95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6"/>
      </w:tblGrid>
      <w:tr w14:paraId="37866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6" w:type="dxa"/>
            <w:shd w:val="clear" w:color="auto" w:fill="E7F4F2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5C513B0">
            <w:pPr>
              <w:spacing w:after="60"/>
            </w:pPr>
            <w:r>
              <w:rPr>
                <w:rFonts w:ascii="Aptos" w:hAnsi="Aptos" w:eastAsia="微软雅黑"/>
                <w:b/>
                <w:color w:val="17807B"/>
                <w:sz w:val="21"/>
              </w:rPr>
              <w:t>误差 → 比例 → 积分累加并限幅 → 首次判断与微分 → 三项合成并限幅 → 保存反馈 → 返回输出</w:t>
            </w:r>
          </w:p>
          <w:p w14:paraId="11386B80">
            <w:pPr>
              <w:spacing w:after="0"/>
            </w:pPr>
            <w:r>
              <w:rPr>
                <w:rFonts w:ascii="Aptos" w:hAnsi="Aptos" w:eastAsia="微软雅黑"/>
                <w:sz w:val="19"/>
              </w:rPr>
              <w:t>顺序不能随便交换，尤其是 lastFeedback_ 必须在微分计算后才更新。</w:t>
            </w:r>
          </w:p>
        </w:tc>
      </w:tr>
    </w:tbl>
    <w:p w14:paraId="05768506">
      <w:pPr>
        <w:spacing w:after="20"/>
      </w:pPr>
    </w:p>
    <w:p w14:paraId="1B287182">
      <w:pPr>
        <w:pStyle w:val="4"/>
      </w:pPr>
      <w:bookmarkStart w:id="74" w:name="_Toc17007"/>
      <w:r>
        <w:t>13.2 学习路线图</w:t>
      </w:r>
      <w:bookmarkEnd w:id="74"/>
    </w:p>
    <w:tbl>
      <w:tblPr>
        <w:tblStyle w:val="35"/>
        <w:tblW w:w="96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1701"/>
        <w:gridCol w:w="1588"/>
        <w:gridCol w:w="1758"/>
        <w:gridCol w:w="1588"/>
        <w:gridCol w:w="1418"/>
      </w:tblGrid>
      <w:tr w14:paraId="48605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EBF36C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读题</w:t>
            </w:r>
          </w:p>
        </w:tc>
        <w:tc>
          <w:tcPr>
            <w:tcW w:w="1701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07FC2D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懂对象</w:t>
            </w:r>
          </w:p>
        </w:tc>
        <w:tc>
          <w:tcPr>
            <w:tcW w:w="158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765A39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写公式</w:t>
            </w:r>
          </w:p>
        </w:tc>
        <w:tc>
          <w:tcPr>
            <w:tcW w:w="175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7BD1D8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看状态</w:t>
            </w:r>
          </w:p>
        </w:tc>
        <w:tc>
          <w:tcPr>
            <w:tcW w:w="158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CB0345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跑测试</w:t>
            </w:r>
          </w:p>
        </w:tc>
        <w:tc>
          <w:tcPr>
            <w:tcW w:w="141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77354A">
            <w:pPr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6"/>
              </w:rPr>
              <w:t>能解释</w:t>
            </w:r>
          </w:p>
        </w:tc>
      </w:tr>
      <w:tr w14:paraId="4B164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449214">
            <w:r>
              <w:rPr>
                <w:rFonts w:ascii="Aptos" w:hAnsi="Aptos" w:eastAsia="微软雅黑"/>
                <w:sz w:val="16"/>
              </w:rPr>
              <w:t>明确基础/选做</w:t>
            </w:r>
            <w:r>
              <w:rPr>
                <w:rFonts w:ascii="Aptos" w:hAnsi="Aptos" w:eastAsia="微软雅黑"/>
                <w:sz w:val="16"/>
              </w:rPr>
              <w:br w:type="textWrapping"/>
            </w:r>
            <w:r>
              <w:rPr>
                <w:rFonts w:ascii="Aptos" w:hAnsi="Aptos" w:eastAsia="微软雅黑"/>
                <w:sz w:val="16"/>
              </w:rPr>
              <w:t>统一 pid.h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A76C4F">
            <w:r>
              <w:rPr>
                <w:rFonts w:ascii="Aptos" w:hAnsi="Aptos" w:eastAsia="微软雅黑"/>
                <w:sz w:val="16"/>
              </w:rPr>
              <w:t>class 是带函数的结构体</w:t>
            </w:r>
            <w:r>
              <w:rPr>
                <w:rFonts w:ascii="Aptos" w:hAnsi="Aptos" w:eastAsia="微软雅黑"/>
                <w:sz w:val="16"/>
              </w:rPr>
              <w:br w:type="textWrapping"/>
            </w:r>
            <w:r>
              <w:rPr>
                <w:rFonts w:ascii="Aptos" w:hAnsi="Aptos" w:eastAsia="微软雅黑"/>
                <w:sz w:val="16"/>
              </w:rPr>
              <w:t>每个对象有自己的数据</w:t>
            </w:r>
          </w:p>
        </w:tc>
        <w:tc>
          <w:tcPr>
            <w:tcW w:w="15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1A49B5">
            <w:r>
              <w:rPr>
                <w:rFonts w:ascii="Aptos" w:hAnsi="Aptos" w:eastAsia="微软雅黑"/>
                <w:sz w:val="16"/>
              </w:rPr>
              <w:t>P 看现在</w:t>
            </w:r>
            <w:r>
              <w:rPr>
                <w:rFonts w:ascii="Aptos" w:hAnsi="Aptos" w:eastAsia="微软雅黑"/>
                <w:sz w:val="16"/>
              </w:rPr>
              <w:br w:type="textWrapping"/>
            </w:r>
            <w:r>
              <w:rPr>
                <w:rFonts w:ascii="Aptos" w:hAnsi="Aptos" w:eastAsia="微软雅黑"/>
                <w:sz w:val="16"/>
              </w:rPr>
              <w:t>I 记过去</w:t>
            </w:r>
            <w:r>
              <w:rPr>
                <w:rFonts w:ascii="Aptos" w:hAnsi="Aptos" w:eastAsia="微软雅黑"/>
                <w:sz w:val="16"/>
              </w:rPr>
              <w:br w:type="textWrapping"/>
            </w:r>
            <w:r>
              <w:rPr>
                <w:rFonts w:ascii="Aptos" w:hAnsi="Aptos" w:eastAsia="微软雅黑"/>
                <w:sz w:val="16"/>
              </w:rPr>
              <w:t>D 看变化</w:t>
            </w:r>
          </w:p>
        </w:tc>
        <w:tc>
          <w:tcPr>
            <w:tcW w:w="175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73A396">
            <w:r>
              <w:rPr>
                <w:rFonts w:ascii="Aptos" w:hAnsi="Aptos" w:eastAsia="微软雅黑"/>
                <w:sz w:val="16"/>
              </w:rPr>
              <w:t>integral_ 和 lastFeedback_</w:t>
            </w:r>
            <w:r>
              <w:rPr>
                <w:rFonts w:ascii="Aptos" w:hAnsi="Aptos" w:eastAsia="微软雅黑"/>
                <w:sz w:val="16"/>
              </w:rPr>
              <w:br w:type="textWrapping"/>
            </w:r>
            <w:r>
              <w:rPr>
                <w:rFonts w:ascii="Aptos" w:hAnsi="Aptos" w:eastAsia="微软雅黑"/>
                <w:sz w:val="16"/>
              </w:rPr>
              <w:t>跨调用保存</w:t>
            </w:r>
          </w:p>
        </w:tc>
        <w:tc>
          <w:tcPr>
            <w:tcW w:w="15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49AC4E">
            <w:r>
              <w:rPr>
                <w:rFonts w:ascii="Aptos" w:hAnsi="Aptos" w:eastAsia="微软雅黑"/>
                <w:sz w:val="16"/>
              </w:rPr>
              <w:t>从失败项反推错误</w:t>
            </w:r>
            <w:r>
              <w:rPr>
                <w:rFonts w:ascii="Aptos" w:hAnsi="Aptos" w:eastAsia="微软雅黑"/>
                <w:sz w:val="16"/>
              </w:rPr>
              <w:br w:type="textWrapping"/>
            </w:r>
            <w:r>
              <w:rPr>
                <w:rFonts w:ascii="Aptos" w:hAnsi="Aptos" w:eastAsia="微软雅黑"/>
                <w:sz w:val="16"/>
              </w:rPr>
              <w:t>不改预期结果</w:t>
            </w:r>
          </w:p>
        </w:tc>
        <w:tc>
          <w:tcPr>
            <w:tcW w:w="141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75F6BD">
            <w:r>
              <w:rPr>
                <w:rFonts w:ascii="Aptos" w:hAnsi="Aptos" w:eastAsia="微软雅黑"/>
                <w:sz w:val="16"/>
              </w:rPr>
              <w:t>手算 4.2/1.3/4.2</w:t>
            </w:r>
            <w:r>
              <w:rPr>
                <w:rFonts w:ascii="Aptos" w:hAnsi="Aptos" w:eastAsia="微软雅黑"/>
                <w:sz w:val="16"/>
              </w:rPr>
              <w:br w:type="textWrapping"/>
            </w:r>
            <w:r>
              <w:rPr>
                <w:rFonts w:ascii="Aptos" w:hAnsi="Aptos" w:eastAsia="微软雅黑"/>
                <w:sz w:val="16"/>
              </w:rPr>
              <w:t>回答四问</w:t>
            </w:r>
          </w:p>
        </w:tc>
      </w:tr>
    </w:tbl>
    <w:p w14:paraId="368038B2">
      <w:pPr>
        <w:spacing w:after="20"/>
      </w:pPr>
    </w:p>
    <w:p w14:paraId="6E0BBF6F">
      <w:pPr>
        <w:pStyle w:val="4"/>
      </w:pPr>
      <w:bookmarkStart w:id="75" w:name="_Toc4918"/>
      <w:r>
        <w:t>13.3 最终提交清单</w:t>
      </w:r>
      <w:bookmarkEnd w:id="75"/>
    </w:p>
    <w:p w14:paraId="2FF94468">
      <w:pPr>
        <w:pStyle w:val="16"/>
        <w:ind w:left="351" w:hanging="142"/>
      </w:pPr>
      <w:r>
        <w:rPr>
          <w:rFonts w:ascii="Aptos" w:hAnsi="Aptos" w:eastAsia="微软雅黑"/>
        </w:rPr>
        <w:t>pid.h：类接口完整，文件名与 include 一致。</w:t>
      </w:r>
    </w:p>
    <w:p w14:paraId="1F434499">
      <w:pPr>
        <w:pStyle w:val="16"/>
        <w:ind w:left="351" w:hanging="142"/>
      </w:pPr>
      <w:r>
        <w:rPr>
          <w:rFonts w:ascii="Aptos" w:hAnsi="Aptos" w:eastAsia="微软雅黑"/>
        </w:rPr>
        <w:t>pid.cpp：update()、reset() 完成，必要注释简洁。</w:t>
      </w:r>
    </w:p>
    <w:p w14:paraId="362712AA">
      <w:pPr>
        <w:pStyle w:val="16"/>
        <w:ind w:left="351" w:hanging="142"/>
      </w:pPr>
      <w:r>
        <w:rPr>
          <w:rFonts w:ascii="Aptos" w:hAnsi="Aptos" w:eastAsia="微软雅黑"/>
        </w:rPr>
        <w:t>main.cpp：保留老师给定的预期结果；若做选做题，附加测试要明确标注。</w:t>
      </w:r>
    </w:p>
    <w:p w14:paraId="7B25F774">
      <w:pPr>
        <w:pStyle w:val="16"/>
        <w:ind w:left="351" w:hanging="142"/>
      </w:pPr>
      <w:r>
        <w:rPr>
          <w:rFonts w:ascii="Aptos" w:hAnsi="Aptos" w:eastAsia="微软雅黑"/>
        </w:rPr>
        <w:t>测试记录：能看到每项 PASS 和最终 24/24。</w:t>
      </w:r>
    </w:p>
    <w:p w14:paraId="29DBCE6E">
      <w:pPr>
        <w:pStyle w:val="16"/>
        <w:ind w:left="351" w:hanging="142"/>
      </w:pPr>
      <w:r>
        <w:rPr>
          <w:rFonts w:ascii="Aptos" w:hAnsi="Aptos" w:eastAsia="微软雅黑"/>
        </w:rPr>
        <w:t>说明文字：约 300～500 字，回答题目四问。</w:t>
      </w:r>
    </w:p>
    <w:p w14:paraId="05F2DFF3">
      <w:pPr>
        <w:pStyle w:val="16"/>
        <w:ind w:left="351" w:hanging="142"/>
      </w:pPr>
      <w:r>
        <w:rPr>
          <w:rFonts w:ascii="Aptos" w:hAnsi="Aptos" w:eastAsia="微软雅黑"/>
        </w:rPr>
        <w:t>选做材料：新增接口、实现、自编测试及结果。</w:t>
      </w:r>
    </w:p>
    <w:p w14:paraId="2F172DA2">
      <w:pPr>
        <w:pStyle w:val="3"/>
      </w:pPr>
      <w:bookmarkStart w:id="76" w:name="_Toc23603"/>
      <w:r>
        <w:t>结语</w:t>
      </w:r>
      <w:bookmarkEnd w:id="76"/>
    </w:p>
    <w:p w14:paraId="5324DCDC">
      <w:r>
        <w:rPr>
          <w:rFonts w:ascii="Aptos" w:hAnsi="Aptos" w:eastAsia="微软雅黑"/>
        </w:rPr>
        <w:t>这份作业真正考查的不是 C++ 语法数量，而是能否把“有历史的控制算法”组织成一个可靠对象。只要抓住三件事——公式顺序、状态跨调用保存、配置与状态分离——其余语法都只是表达这些关系的工具。完成后，尝试不看参考代码，口头解释 update() 每一步为什么放在这里；能做到这一点，才算真正掌握。</w:t>
      </w:r>
    </w:p>
    <w:sectPr>
      <w:headerReference r:id="rId5" w:type="default"/>
      <w:footerReference r:id="rId6" w:type="default"/>
      <w:pgSz w:w="11906" w:h="16838"/>
      <w:pgMar w:top="1020" w:right="1020" w:bottom="935" w:left="1134" w:header="454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5DBBD3">
    <w:pPr>
      <w:pStyle w:val="24"/>
      <w:jc w:val="center"/>
    </w:pPr>
    <w:r>
      <w:rPr>
        <w:rFonts w:ascii="Aptos" w:hAnsi="Aptos" w:eastAsia="微软雅黑"/>
        <w:color w:val="586873"/>
        <w:sz w:val="17"/>
      </w:rPr>
      <w:t xml:space="preserve">课程学习参考  · 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7" w:lineRule="auto"/>
      </w:pPr>
      <w:r>
        <w:separator/>
      </w:r>
    </w:p>
  </w:footnote>
  <w:footnote w:type="continuationSeparator" w:id="1">
    <w:p>
      <w:pPr>
        <w:spacing w:before="0" w:after="0" w:line="317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158D05">
    <w:pPr>
      <w:pStyle w:val="25"/>
      <w:jc w:val="right"/>
    </w:pPr>
    <w:r>
      <w:rPr>
        <w:rFonts w:ascii="Aptos" w:hAnsi="Aptos" w:eastAsia="微软雅黑"/>
        <w:color w:val="586873"/>
        <w:sz w:val="17"/>
      </w:rPr>
      <w:t>PID 类课后作业 · 详细解答与 C++ 入门指南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7C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17" w:lineRule="auto"/>
    </w:pPr>
    <w:rPr>
      <w:rFonts w:ascii="Aptos" w:hAnsi="Aptos" w:eastAsia="微软雅黑" w:cstheme="minorBidi"/>
      <w:color w:val="25313C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7324D"/>
      <w:sz w:val="36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7807B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60" w:after="120"/>
      <w:outlineLvl w:val="2"/>
    </w:pPr>
    <w:rPr>
      <w:rFonts w:asciiTheme="majorHAnsi" w:hAnsiTheme="majorHAnsi" w:eastAsiaTheme="majorEastAsia" w:cstheme="majorBidi"/>
      <w:b/>
      <w:bCs/>
      <w:color w:val="D58A22"/>
      <w:sz w:val="23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Aptos" w:hAnsi="Aptos" w:eastAsia="微软雅黑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Aptos" w:hAnsi="Aptos" w:eastAsia="微软雅黑"/>
      <w:sz w:val="20"/>
    </w:r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pPr>
      <w:keepNext/>
      <w:spacing w:before="240" w:after="120"/>
    </w:pPr>
    <w:rPr>
      <w:rFonts w:asciiTheme="majorHAnsi" w:hAnsiTheme="majorHAnsi" w:eastAsiaTheme="majorEastAsia" w:cstheme="majorBidi"/>
      <w:i/>
      <w:iCs/>
      <w:color w:val="586873"/>
      <w:spacing w:val="15"/>
      <w:sz w:val="26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/>
      <w:pBdr>
        <w:bottom w:val="single" w:color="4F81BD" w:themeColor="accent1" w:sz="8" w:space="4"/>
      </w:pBdr>
      <w:spacing w:before="240" w:after="120" w:line="240" w:lineRule="auto"/>
      <w:contextualSpacing/>
    </w:pPr>
    <w:rPr>
      <w:rFonts w:asciiTheme="majorHAnsi" w:hAnsiTheme="majorHAnsi" w:eastAsiaTheme="majorEastAsia" w:cstheme="majorBidi"/>
      <w:b/>
      <w:color w:val="17324D"/>
      <w:spacing w:val="5"/>
      <w:kern w:val="28"/>
      <w:sz w:val="56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6790</Words>
  <Characters>12139</Characters>
  <Lines>0</Lines>
  <Paragraphs>0</Paragraphs>
  <TotalTime>0</TotalTime>
  <ScaleCrop>false</ScaleCrop>
  <LinksUpToDate>false</LinksUpToDate>
  <CharactersWithSpaces>13784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课程学习参考</dc:creator>
  <dc:description>generated by python-docx</dc:description>
  <cp:lastModifiedBy>零露</cp:lastModifiedBy>
  <dcterms:modified xsi:type="dcterms:W3CDTF">2026-09-24T14:34:58Z</dcterms:modified>
  <dc:subject>PID 类实现、测试、C++ 基础与作业提交参考</dc:subject>
  <dc:title>PID 类课后作业：详细解答与 C++ 入门指南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eyJoZGlkIjoiNzVlYzMwMzBmM2Y0NjQzOWFiZmFhNDRmMjgzNzQ0ZTMiLCJ1c2VySWQiOiIxNzA0NzI5NDIwIn0=</vt:lpwstr>
  </property>
  <property fmtid="{D5CDD505-2E9C-101B-9397-08002B2CF9AE}" pid="3" name="KSOProductBuildVer">
    <vt:lpwstr>2052-12.1.0.28505</vt:lpwstr>
  </property>
  <property fmtid="{D5CDD505-2E9C-101B-9397-08002B2CF9AE}" pid="4" name="ICV">
    <vt:lpwstr>6D06C1B8E9D842FA9476288AA6554867_12</vt:lpwstr>
  </property>
</Properties>
</file>